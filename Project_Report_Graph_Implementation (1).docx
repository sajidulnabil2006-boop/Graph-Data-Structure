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7781AD">
      <w:pPr>
        <w:pStyle w:val="2"/>
        <w:rPr>
          <w:b w:val="0"/>
        </w:rPr>
      </w:pPr>
      <w:bookmarkStart w:id="0" w:name="Project Report"/>
      <w:bookmarkEnd w:id="0"/>
      <w:r>
        <w:rPr>
          <w:b w:val="0"/>
          <w:color w:val="1A365D"/>
          <w:w w:val="80"/>
        </w:rPr>
        <w:t>PROJECT</w:t>
      </w:r>
      <w:r>
        <w:rPr>
          <w:b w:val="0"/>
          <w:color w:val="1A365D"/>
          <w:spacing w:val="14"/>
        </w:rPr>
        <w:t xml:space="preserve"> </w:t>
      </w:r>
      <w:r>
        <w:rPr>
          <w:b w:val="0"/>
          <w:color w:val="1A365D"/>
          <w:spacing w:val="-2"/>
          <w:w w:val="90"/>
        </w:rPr>
        <w:t>REPORT</w:t>
      </w:r>
    </w:p>
    <w:p w14:paraId="34794697">
      <w:pPr>
        <w:pStyle w:val="4"/>
        <w:rPr>
          <w:b w:val="0"/>
        </w:rPr>
      </w:pPr>
      <w:r>
        <w:rPr>
          <w:b w:val="0"/>
          <w:color w:val="495467"/>
          <w:w w:val="90"/>
        </w:rPr>
        <w:t>Graph</w:t>
      </w:r>
      <w:r>
        <w:rPr>
          <w:b w:val="0"/>
          <w:color w:val="495467"/>
          <w:spacing w:val="-8"/>
          <w:w w:val="90"/>
        </w:rPr>
        <w:t xml:space="preserve"> </w:t>
      </w:r>
      <w:r>
        <w:rPr>
          <w:b w:val="0"/>
          <w:color w:val="495467"/>
          <w:w w:val="90"/>
        </w:rPr>
        <w:t>Implementation</w:t>
      </w:r>
      <w:r>
        <w:rPr>
          <w:b w:val="0"/>
          <w:color w:val="495467"/>
          <w:spacing w:val="-7"/>
          <w:w w:val="90"/>
        </w:rPr>
        <w:t xml:space="preserve"> </w:t>
      </w:r>
      <w:r>
        <w:rPr>
          <w:b w:val="0"/>
          <w:color w:val="495467"/>
          <w:w w:val="90"/>
        </w:rPr>
        <w:t>and</w:t>
      </w:r>
      <w:r>
        <w:rPr>
          <w:b w:val="0"/>
          <w:color w:val="495467"/>
          <w:spacing w:val="-7"/>
          <w:w w:val="90"/>
        </w:rPr>
        <w:t xml:space="preserve"> </w:t>
      </w:r>
      <w:r>
        <w:rPr>
          <w:b w:val="0"/>
          <w:color w:val="495467"/>
          <w:w w:val="90"/>
        </w:rPr>
        <w:t>Operations</w:t>
      </w:r>
      <w:r>
        <w:rPr>
          <w:b w:val="0"/>
          <w:color w:val="495467"/>
          <w:spacing w:val="-8"/>
          <w:w w:val="90"/>
        </w:rPr>
        <w:t xml:space="preserve"> </w:t>
      </w:r>
      <w:r>
        <w:rPr>
          <w:b w:val="0"/>
          <w:color w:val="495467"/>
          <w:w w:val="90"/>
        </w:rPr>
        <w:t>using</w:t>
      </w:r>
      <w:r>
        <w:rPr>
          <w:b w:val="0"/>
          <w:color w:val="495467"/>
          <w:spacing w:val="-7"/>
          <w:w w:val="90"/>
        </w:rPr>
        <w:t xml:space="preserve"> </w:t>
      </w:r>
      <w:r>
        <w:rPr>
          <w:b w:val="0"/>
          <w:color w:val="495467"/>
          <w:w w:val="90"/>
        </w:rPr>
        <w:t>Adjacency</w:t>
      </w:r>
      <w:r>
        <w:rPr>
          <w:b w:val="0"/>
          <w:color w:val="495467"/>
          <w:spacing w:val="-7"/>
          <w:w w:val="90"/>
        </w:rPr>
        <w:t xml:space="preserve"> </w:t>
      </w:r>
      <w:r>
        <w:rPr>
          <w:b w:val="0"/>
          <w:color w:val="495467"/>
          <w:spacing w:val="-4"/>
          <w:w w:val="90"/>
        </w:rPr>
        <w:t>List</w:t>
      </w:r>
    </w:p>
    <w:p w14:paraId="005BCC62">
      <w:pPr>
        <w:pStyle w:val="8"/>
        <w:spacing w:before="0"/>
        <w:rPr>
          <w:rFonts w:ascii="Arial Black"/>
          <w:sz w:val="16"/>
        </w:rPr>
      </w:pPr>
      <w:r>
        <w:rPr>
          <w:rFonts w:ascii="Arial Black"/>
          <w:sz w:val="16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539750</wp:posOffset>
                </wp:positionH>
                <wp:positionV relativeFrom="paragraph">
                  <wp:posOffset>158750</wp:posOffset>
                </wp:positionV>
                <wp:extent cx="6480175" cy="1905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6BA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42.5pt;margin-top:12.5pt;height:1.5pt;width:510.25pt;mso-position-horizontal-relative:page;mso-wrap-distance-bottom:0pt;mso-wrap-distance-top:0pt;z-index:-251651072;mso-width-relative:page;mso-height-relative:page;" fillcolor="#2A6BAF" filled="t" stroked="f" coordsize="6480175,19050" o:gfxdata="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Ct56DY1wAA&#10;AAkBAAAPAAAAAAAAAAEAIAAAACIAAABkcnMvZG93bnJldi54bWxQSwECFAAUAAAACACHTuJAetsG&#10;fB8CAADkBAAADgAAAAAAAAABACAAAAAmAQAAZHJzL2Uyb0RvYy54bWxQSwUGAAAAAAYABgBZAQAA&#10;twUAAAAA&#10;" path="m6480000,19050l0,19050,0,0,6480000,0,6480000,1905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89A7C0C">
      <w:pPr>
        <w:pStyle w:val="8"/>
        <w:spacing w:before="136"/>
        <w:rPr>
          <w:rFonts w:ascii="Arial Black"/>
          <w:sz w:val="24"/>
        </w:rPr>
      </w:pPr>
    </w:p>
    <w:p w14:paraId="15520A70">
      <w:pPr>
        <w:pStyle w:val="3"/>
        <w:numPr>
          <w:ilvl w:val="0"/>
          <w:numId w:val="1"/>
        </w:numPr>
        <w:tabs>
          <w:tab w:val="left" w:pos="664"/>
        </w:tabs>
        <w:spacing w:before="0" w:after="0" w:line="240" w:lineRule="auto"/>
        <w:ind w:left="664" w:right="0" w:hanging="312"/>
        <w:jc w:val="left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539750</wp:posOffset>
                </wp:positionH>
                <wp:positionV relativeFrom="paragraph">
                  <wp:posOffset>-15240</wp:posOffset>
                </wp:positionV>
                <wp:extent cx="38100" cy="284480"/>
                <wp:effectExtent l="0" t="0" r="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284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84480">
                              <a:moveTo>
                                <a:pt x="38100" y="284480"/>
                              </a:moveTo>
                              <a:lnTo>
                                <a:pt x="0" y="28448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844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6BA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42.5pt;margin-top:-1.2pt;height:22.4pt;width:3pt;mso-position-horizontal-relative:page;z-index:251660288;mso-width-relative:page;mso-height-relative:page;" fillcolor="#2A6BAF" filled="t" stroked="f" coordsize="38100,284480" o:gfxdata="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jaLys2AAAAAcB&#10;AAAPAAAAAAAAAAEAIAAAACIAAABkcnMvZG93bnJldi54bWxQSwECFAAUAAAACACHTuJAKbNOBxsC&#10;AADfBAAADgAAAAAAAAABACAAAAAnAQAAZHJzL2Uyb0RvYy54bWxQSwUGAAAAAAYABgBZAQAAtAUA&#10;AAAA&#10;" path="m38100,284480l0,284480,0,0,38100,0,38100,28448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bookmarkStart w:id="1" w:name="1. Problem Definition"/>
      <w:bookmarkEnd w:id="1"/>
      <w:r>
        <w:rPr>
          <w:b w:val="0"/>
          <w:color w:val="2A6BAF"/>
          <w:w w:val="90"/>
        </w:rPr>
        <w:t>Problem</w:t>
      </w:r>
      <w:r>
        <w:rPr>
          <w:b w:val="0"/>
          <w:color w:val="2A6BAF"/>
          <w:spacing w:val="7"/>
        </w:rPr>
        <w:t xml:space="preserve"> </w:t>
      </w:r>
      <w:r>
        <w:rPr>
          <w:b w:val="0"/>
          <w:color w:val="2A6BAF"/>
          <w:spacing w:val="-2"/>
        </w:rPr>
        <w:t>Definition</w:t>
      </w:r>
    </w:p>
    <w:p w14:paraId="1DFAB570">
      <w:pPr>
        <w:pStyle w:val="8"/>
        <w:spacing w:before="189" w:line="336" w:lineRule="exact"/>
        <w:ind w:left="142" w:right="141"/>
        <w:jc w:val="both"/>
      </w:pPr>
      <w:r>
        <w:rPr>
          <w:color w:val="2D3648"/>
          <w:w w:val="105"/>
        </w:rPr>
        <w:t>The objective of this assignment is to design and implement a structured, menu-driven computer</w:t>
      </w:r>
      <w:r>
        <w:rPr>
          <w:color w:val="2D3648"/>
          <w:spacing w:val="40"/>
          <w:w w:val="105"/>
        </w:rPr>
        <w:t xml:space="preserve"> </w:t>
      </w:r>
      <w:r>
        <w:rPr>
          <w:color w:val="2D3648"/>
          <w:w w:val="105"/>
        </w:rPr>
        <w:t>program in C to successfully construct, manage, and manipulate a directed graph structure.</w:t>
      </w:r>
      <w:r>
        <w:rPr>
          <w:rFonts w:hint="default"/>
          <w:color w:val="2D3648"/>
          <w:w w:val="105"/>
          <w:lang w:val="en-US"/>
        </w:rPr>
        <w:t>T</w:t>
      </w:r>
      <w:r>
        <w:rPr>
          <w:color w:val="2D3648"/>
          <w:w w:val="105"/>
        </w:rPr>
        <w:t>he</w:t>
      </w:r>
      <w:r>
        <w:rPr>
          <w:color w:val="2D3648"/>
          <w:spacing w:val="23"/>
          <w:w w:val="105"/>
        </w:rPr>
        <w:t xml:space="preserve"> </w:t>
      </w:r>
      <w:r>
        <w:rPr>
          <w:color w:val="2D3648"/>
          <w:w w:val="105"/>
        </w:rPr>
        <w:t xml:space="preserve">program is required to implement an efficient, dynamically allocated </w:t>
      </w:r>
      <w:r>
        <w:rPr>
          <w:rFonts w:ascii="Arial Black"/>
          <w:color w:val="2D3648"/>
          <w:w w:val="105"/>
        </w:rPr>
        <w:t>Adjacency</w:t>
      </w:r>
      <w:r>
        <w:rPr>
          <w:rFonts w:ascii="Arial Black"/>
          <w:color w:val="2D3648"/>
          <w:spacing w:val="-14"/>
          <w:w w:val="105"/>
        </w:rPr>
        <w:t xml:space="preserve"> </w:t>
      </w:r>
      <w:r>
        <w:rPr>
          <w:rFonts w:ascii="Arial Black"/>
          <w:color w:val="2D3648"/>
          <w:w w:val="105"/>
        </w:rPr>
        <w:t>List</w:t>
      </w:r>
      <w:r>
        <w:rPr>
          <w:rFonts w:ascii="Arial Black"/>
          <w:color w:val="2D3648"/>
          <w:spacing w:val="-14"/>
          <w:w w:val="105"/>
        </w:rPr>
        <w:t xml:space="preserve"> </w:t>
      </w:r>
      <w:r>
        <w:rPr>
          <w:color w:val="2D3648"/>
          <w:w w:val="105"/>
        </w:rPr>
        <w:t>model.</w:t>
      </w:r>
    </w:p>
    <w:p w14:paraId="3A0C5838">
      <w:pPr>
        <w:pStyle w:val="8"/>
        <w:spacing w:before="17"/>
      </w:pPr>
    </w:p>
    <w:p w14:paraId="6D37CDB3">
      <w:pPr>
        <w:pStyle w:val="8"/>
        <w:spacing w:before="1" w:line="338" w:lineRule="auto"/>
        <w:ind w:left="142" w:right="140"/>
        <w:jc w:val="both"/>
      </w:pPr>
      <w:r>
        <w:rPr>
          <w:color w:val="2D3648"/>
          <w:w w:val="110"/>
        </w:rPr>
        <w:t>T</w:t>
      </w:r>
      <w:r>
        <w:rPr>
          <w:rFonts w:hint="default"/>
          <w:color w:val="2D3648"/>
          <w:w w:val="110"/>
          <w:lang w:val="en-US"/>
        </w:rPr>
        <w:t>his assignment</w:t>
      </w:r>
      <w:r>
        <w:rPr>
          <w:color w:val="2D3648"/>
          <w:w w:val="110"/>
        </w:rPr>
        <w:t xml:space="preserve"> support</w:t>
      </w:r>
      <w:r>
        <w:rPr>
          <w:rFonts w:hint="default"/>
          <w:color w:val="2D3648"/>
          <w:w w:val="110"/>
          <w:lang w:val="en-US"/>
        </w:rPr>
        <w:t>s</w:t>
      </w:r>
      <w:r>
        <w:rPr>
          <w:color w:val="2D3648"/>
          <w:w w:val="110"/>
        </w:rPr>
        <w:t xml:space="preserve"> essential foundational graph operations. This includes structural</w:t>
      </w:r>
      <w:r>
        <w:rPr>
          <w:color w:val="2D3648"/>
          <w:spacing w:val="-16"/>
          <w:w w:val="110"/>
        </w:rPr>
        <w:t xml:space="preserve"> </w:t>
      </w:r>
      <w:r>
        <w:rPr>
          <w:color w:val="2D3648"/>
          <w:w w:val="110"/>
        </w:rPr>
        <w:t>graph</w:t>
      </w:r>
      <w:r>
        <w:rPr>
          <w:color w:val="2D3648"/>
          <w:spacing w:val="-15"/>
          <w:w w:val="110"/>
        </w:rPr>
        <w:t xml:space="preserve"> </w:t>
      </w:r>
      <w:r>
        <w:rPr>
          <w:color w:val="2D3648"/>
          <w:w w:val="110"/>
        </w:rPr>
        <w:t>initialization,</w:t>
      </w:r>
      <w:r>
        <w:rPr>
          <w:color w:val="2D3648"/>
          <w:spacing w:val="-16"/>
          <w:w w:val="110"/>
        </w:rPr>
        <w:t xml:space="preserve"> </w:t>
      </w:r>
      <w:r>
        <w:rPr>
          <w:color w:val="2D3648"/>
          <w:w w:val="110"/>
        </w:rPr>
        <w:t>programmatic</w:t>
      </w:r>
      <w:r>
        <w:rPr>
          <w:color w:val="2D3648"/>
          <w:spacing w:val="-15"/>
          <w:w w:val="110"/>
        </w:rPr>
        <w:t xml:space="preserve"> </w:t>
      </w:r>
      <w:r>
        <w:rPr>
          <w:color w:val="2D3648"/>
          <w:w w:val="110"/>
        </w:rPr>
        <w:t>entry</w:t>
      </w:r>
      <w:r>
        <w:rPr>
          <w:color w:val="2D3648"/>
          <w:spacing w:val="-15"/>
          <w:w w:val="110"/>
        </w:rPr>
        <w:t xml:space="preserve"> </w:t>
      </w:r>
      <w:r>
        <w:rPr>
          <w:color w:val="2D3648"/>
          <w:w w:val="110"/>
        </w:rPr>
        <w:t>adjustments</w:t>
      </w:r>
      <w:r>
        <w:rPr>
          <w:color w:val="2D3648"/>
          <w:spacing w:val="-16"/>
          <w:w w:val="110"/>
        </w:rPr>
        <w:t xml:space="preserve"> </w:t>
      </w:r>
      <w:r>
        <w:rPr>
          <w:color w:val="2D3648"/>
          <w:w w:val="110"/>
        </w:rPr>
        <w:t>(inserting</w:t>
      </w:r>
      <w:r>
        <w:rPr>
          <w:color w:val="2D3648"/>
          <w:spacing w:val="-15"/>
          <w:w w:val="110"/>
        </w:rPr>
        <w:t xml:space="preserve"> </w:t>
      </w:r>
      <w:r>
        <w:rPr>
          <w:color w:val="2D3648"/>
          <w:w w:val="110"/>
        </w:rPr>
        <w:t>and</w:t>
      </w:r>
      <w:r>
        <w:rPr>
          <w:color w:val="2D3648"/>
          <w:spacing w:val="-15"/>
          <w:w w:val="110"/>
        </w:rPr>
        <w:t xml:space="preserve"> </w:t>
      </w:r>
      <w:r>
        <w:rPr>
          <w:color w:val="2D3648"/>
          <w:w w:val="110"/>
        </w:rPr>
        <w:t>deleting</w:t>
      </w:r>
      <w:r>
        <w:rPr>
          <w:color w:val="2D3648"/>
          <w:spacing w:val="-16"/>
          <w:w w:val="110"/>
        </w:rPr>
        <w:t xml:space="preserve"> </w:t>
      </w:r>
      <w:r>
        <w:rPr>
          <w:color w:val="2D3648"/>
          <w:w w:val="110"/>
        </w:rPr>
        <w:t>directed</w:t>
      </w:r>
      <w:r>
        <w:rPr>
          <w:color w:val="2D3648"/>
          <w:spacing w:val="-15"/>
          <w:w w:val="110"/>
        </w:rPr>
        <w:t xml:space="preserve"> </w:t>
      </w:r>
      <w:r>
        <w:rPr>
          <w:color w:val="2D3648"/>
          <w:w w:val="110"/>
        </w:rPr>
        <w:t>edges), parameter measurement operations (determining in-degree and out-degree values, vertex/edge accumulation totals, or identifying vertices holding maximum connectivity), path validation between independent entities, and graph traversal methodologies.</w:t>
      </w:r>
    </w:p>
    <w:p w14:paraId="44E140FA">
      <w:pPr>
        <w:pStyle w:val="8"/>
        <w:spacing w:before="110"/>
      </w:pPr>
    </w:p>
    <w:p w14:paraId="515B9447">
      <w:pPr>
        <w:pStyle w:val="3"/>
        <w:numPr>
          <w:ilvl w:val="0"/>
          <w:numId w:val="1"/>
        </w:numPr>
        <w:tabs>
          <w:tab w:val="left" w:pos="664"/>
        </w:tabs>
        <w:spacing w:before="0" w:after="0" w:line="240" w:lineRule="auto"/>
        <w:ind w:left="664" w:right="0" w:hanging="312"/>
        <w:jc w:val="left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539750</wp:posOffset>
                </wp:positionH>
                <wp:positionV relativeFrom="paragraph">
                  <wp:posOffset>-15240</wp:posOffset>
                </wp:positionV>
                <wp:extent cx="38100" cy="284480"/>
                <wp:effectExtent l="0" t="0" r="0" b="0"/>
                <wp:wrapNone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284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84480">
                              <a:moveTo>
                                <a:pt x="38100" y="284480"/>
                              </a:moveTo>
                              <a:lnTo>
                                <a:pt x="0" y="28448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844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6BA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42.5pt;margin-top:-1.2pt;height:22.4pt;width:3pt;mso-position-horizontal-relative:page;z-index:251660288;mso-width-relative:page;mso-height-relative:page;" fillcolor="#2A6BAF" filled="t" stroked="f" coordsize="38100,284480" o:gfxdata="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jaLys2AAAAAcB&#10;AAAPAAAAAAAAAAEAIAAAACIAAABkcnMvZG93bnJldi54bWxQSwECFAAUAAAACACHTuJAWFi5ZRsC&#10;AADfBAAADgAAAAAAAAABACAAAAAnAQAAZHJzL2Uyb0RvYy54bWxQSwUGAAAAAAYABgBZAQAAtAUA&#10;AAAA&#10;" path="m38100,284480l0,284480,0,0,38100,0,38100,28448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bookmarkStart w:id="2" w:name="2. Objectives"/>
      <w:bookmarkEnd w:id="2"/>
      <w:r>
        <w:rPr>
          <w:b w:val="0"/>
          <w:color w:val="2A6BAF"/>
          <w:spacing w:val="-2"/>
        </w:rPr>
        <w:t>Objectives</w:t>
      </w:r>
    </w:p>
    <w:p w14:paraId="6CA6C147">
      <w:pPr>
        <w:pStyle w:val="8"/>
        <w:spacing w:before="264"/>
        <w:ind w:left="142"/>
        <w:jc w:val="both"/>
      </w:pPr>
      <w:r>
        <w:rPr>
          <w:color w:val="2D3648"/>
          <w:w w:val="105"/>
        </w:rPr>
        <w:t>The</w:t>
      </w:r>
      <w:r>
        <w:rPr>
          <w:color w:val="2D3648"/>
          <w:spacing w:val="7"/>
          <w:w w:val="105"/>
        </w:rPr>
        <w:t xml:space="preserve"> </w:t>
      </w:r>
      <w:r>
        <w:rPr>
          <w:color w:val="2D3648"/>
          <w:w w:val="105"/>
        </w:rPr>
        <w:t>core</w:t>
      </w:r>
      <w:r>
        <w:rPr>
          <w:color w:val="2D3648"/>
          <w:spacing w:val="8"/>
          <w:w w:val="105"/>
        </w:rPr>
        <w:t xml:space="preserve"> </w:t>
      </w:r>
      <w:r>
        <w:rPr>
          <w:color w:val="2D3648"/>
          <w:w w:val="105"/>
        </w:rPr>
        <w:t>learning</w:t>
      </w:r>
      <w:r>
        <w:rPr>
          <w:color w:val="2D3648"/>
          <w:spacing w:val="8"/>
          <w:w w:val="105"/>
        </w:rPr>
        <w:t xml:space="preserve"> </w:t>
      </w:r>
      <w:r>
        <w:rPr>
          <w:color w:val="2D3648"/>
          <w:w w:val="105"/>
        </w:rPr>
        <w:t>outcomes</w:t>
      </w:r>
      <w:r>
        <w:rPr>
          <w:color w:val="2D3648"/>
          <w:spacing w:val="8"/>
          <w:w w:val="105"/>
        </w:rPr>
        <w:t xml:space="preserve"> </w:t>
      </w:r>
      <w:r>
        <w:rPr>
          <w:color w:val="2D3648"/>
          <w:w w:val="105"/>
        </w:rPr>
        <w:t>and</w:t>
      </w:r>
      <w:r>
        <w:rPr>
          <w:color w:val="2D3648"/>
          <w:spacing w:val="7"/>
          <w:w w:val="105"/>
        </w:rPr>
        <w:t xml:space="preserve"> </w:t>
      </w:r>
      <w:r>
        <w:rPr>
          <w:color w:val="2D3648"/>
          <w:w w:val="105"/>
        </w:rPr>
        <w:t>structural</w:t>
      </w:r>
      <w:r>
        <w:rPr>
          <w:color w:val="2D3648"/>
          <w:spacing w:val="8"/>
          <w:w w:val="105"/>
        </w:rPr>
        <w:t xml:space="preserve"> </w:t>
      </w:r>
      <w:r>
        <w:rPr>
          <w:color w:val="2D3648"/>
          <w:w w:val="105"/>
        </w:rPr>
        <w:t>goals</w:t>
      </w:r>
      <w:r>
        <w:rPr>
          <w:color w:val="2D3648"/>
          <w:spacing w:val="8"/>
          <w:w w:val="105"/>
        </w:rPr>
        <w:t xml:space="preserve"> </w:t>
      </w:r>
      <w:r>
        <w:rPr>
          <w:color w:val="2D3648"/>
          <w:w w:val="105"/>
        </w:rPr>
        <w:t>established</w:t>
      </w:r>
      <w:r>
        <w:rPr>
          <w:color w:val="2D3648"/>
          <w:spacing w:val="8"/>
          <w:w w:val="105"/>
        </w:rPr>
        <w:t xml:space="preserve"> </w:t>
      </w:r>
      <w:r>
        <w:rPr>
          <w:color w:val="2D3648"/>
          <w:w w:val="105"/>
        </w:rPr>
        <w:t>for</w:t>
      </w:r>
      <w:r>
        <w:rPr>
          <w:color w:val="2D3648"/>
          <w:spacing w:val="8"/>
          <w:w w:val="105"/>
        </w:rPr>
        <w:t xml:space="preserve"> </w:t>
      </w:r>
      <w:r>
        <w:rPr>
          <w:color w:val="2D3648"/>
          <w:w w:val="105"/>
        </w:rPr>
        <w:t>this</w:t>
      </w:r>
      <w:r>
        <w:rPr>
          <w:color w:val="2D3648"/>
          <w:spacing w:val="7"/>
          <w:w w:val="105"/>
        </w:rPr>
        <w:t xml:space="preserve"> </w:t>
      </w:r>
      <w:r>
        <w:rPr>
          <w:color w:val="2D3648"/>
          <w:w w:val="105"/>
        </w:rPr>
        <w:t>project</w:t>
      </w:r>
      <w:r>
        <w:rPr>
          <w:color w:val="2D3648"/>
          <w:spacing w:val="8"/>
          <w:w w:val="105"/>
        </w:rPr>
        <w:t xml:space="preserve"> </w:t>
      </w:r>
      <w:r>
        <w:rPr>
          <w:color w:val="2D3648"/>
          <w:spacing w:val="-2"/>
          <w:w w:val="105"/>
        </w:rPr>
        <w:t>include:</w:t>
      </w:r>
    </w:p>
    <w:p w14:paraId="074DDF9B">
      <w:pPr>
        <w:pStyle w:val="8"/>
        <w:spacing w:before="3"/>
      </w:pPr>
    </w:p>
    <w:p w14:paraId="1C64AD52">
      <w:pPr>
        <w:pStyle w:val="10"/>
        <w:numPr>
          <w:ilvl w:val="1"/>
          <w:numId w:val="1"/>
        </w:numPr>
        <w:tabs>
          <w:tab w:val="left" w:pos="440"/>
          <w:tab w:val="left" w:pos="442"/>
        </w:tabs>
        <w:spacing w:before="89" w:after="0" w:line="302" w:lineRule="auto"/>
        <w:ind w:left="442" w:right="386" w:hanging="134"/>
        <w:jc w:val="left"/>
        <w:rPr>
          <w:sz w:val="21"/>
        </w:rPr>
      </w:pPr>
      <w:r>
        <w:rPr>
          <w:rFonts w:ascii="Arial Black" w:hAnsi="Arial Black"/>
          <w:color w:val="2D3648"/>
          <w:w w:val="105"/>
          <w:sz w:val="21"/>
        </w:rPr>
        <w:t>Algorithmic</w:t>
      </w:r>
      <w:r>
        <w:rPr>
          <w:rFonts w:ascii="Arial Black" w:hAnsi="Arial Black"/>
          <w:color w:val="2D3648"/>
          <w:spacing w:val="-20"/>
          <w:w w:val="105"/>
          <w:sz w:val="21"/>
        </w:rPr>
        <w:t xml:space="preserve"> </w:t>
      </w:r>
      <w:r>
        <w:rPr>
          <w:rFonts w:ascii="Arial Black" w:hAnsi="Arial Black"/>
          <w:color w:val="2D3648"/>
          <w:w w:val="105"/>
          <w:sz w:val="21"/>
        </w:rPr>
        <w:t>Mastery:</w:t>
      </w:r>
      <w:r>
        <w:rPr>
          <w:rFonts w:ascii="Arial Black" w:hAnsi="Arial Black"/>
          <w:color w:val="2D3648"/>
          <w:spacing w:val="-19"/>
          <w:w w:val="105"/>
          <w:sz w:val="21"/>
        </w:rPr>
        <w:t xml:space="preserve"> </w:t>
      </w:r>
      <w:r>
        <w:rPr>
          <w:color w:val="2D3648"/>
          <w:w w:val="105"/>
          <w:sz w:val="21"/>
        </w:rPr>
        <w:t>Understanding</w:t>
      </w:r>
      <w:r>
        <w:rPr>
          <w:color w:val="2D3648"/>
          <w:spacing w:val="-15"/>
          <w:w w:val="105"/>
          <w:sz w:val="21"/>
        </w:rPr>
        <w:t xml:space="preserve"> </w:t>
      </w:r>
      <w:r>
        <w:rPr>
          <w:color w:val="2D3648"/>
          <w:w w:val="105"/>
          <w:sz w:val="21"/>
        </w:rPr>
        <w:t>foundational</w:t>
      </w:r>
      <w:r>
        <w:rPr>
          <w:color w:val="2D3648"/>
          <w:spacing w:val="-15"/>
          <w:w w:val="105"/>
          <w:sz w:val="21"/>
        </w:rPr>
        <w:t xml:space="preserve"> </w:t>
      </w:r>
      <w:r>
        <w:rPr>
          <w:color w:val="2D3648"/>
          <w:w w:val="105"/>
          <w:sz w:val="21"/>
        </w:rPr>
        <w:t>graph</w:t>
      </w:r>
      <w:r>
        <w:rPr>
          <w:color w:val="2D3648"/>
          <w:spacing w:val="-14"/>
          <w:w w:val="105"/>
          <w:sz w:val="21"/>
        </w:rPr>
        <w:t xml:space="preserve"> </w:t>
      </w:r>
      <w:r>
        <w:rPr>
          <w:color w:val="2D3648"/>
          <w:w w:val="105"/>
          <w:sz w:val="21"/>
        </w:rPr>
        <w:t>traversal</w:t>
      </w:r>
      <w:r>
        <w:rPr>
          <w:color w:val="2D3648"/>
          <w:spacing w:val="-15"/>
          <w:w w:val="105"/>
          <w:sz w:val="21"/>
        </w:rPr>
        <w:t xml:space="preserve"> </w:t>
      </w:r>
      <w:r>
        <w:rPr>
          <w:color w:val="2D3648"/>
          <w:w w:val="105"/>
          <w:sz w:val="21"/>
        </w:rPr>
        <w:t>frameworks,</w:t>
      </w:r>
      <w:r>
        <w:rPr>
          <w:color w:val="2D3648"/>
          <w:spacing w:val="-15"/>
          <w:w w:val="105"/>
          <w:sz w:val="21"/>
        </w:rPr>
        <w:t xml:space="preserve"> </w:t>
      </w:r>
      <w:r>
        <w:rPr>
          <w:color w:val="2D3648"/>
          <w:w w:val="105"/>
          <w:sz w:val="21"/>
        </w:rPr>
        <w:t>explicitly</w:t>
      </w:r>
      <w:r>
        <w:rPr>
          <w:color w:val="2D3648"/>
          <w:spacing w:val="-14"/>
          <w:w w:val="105"/>
          <w:sz w:val="21"/>
        </w:rPr>
        <w:t xml:space="preserve"> </w:t>
      </w:r>
      <w:r>
        <w:rPr>
          <w:color w:val="2D3648"/>
          <w:w w:val="105"/>
          <w:sz w:val="21"/>
        </w:rPr>
        <w:t>utilizing recursive Depth First Search (DFS) strategies to evaluate graph properties.</w:t>
      </w:r>
    </w:p>
    <w:p w14:paraId="38BE6794">
      <w:pPr>
        <w:pStyle w:val="10"/>
        <w:numPr>
          <w:ilvl w:val="1"/>
          <w:numId w:val="1"/>
        </w:numPr>
        <w:tabs>
          <w:tab w:val="left" w:pos="440"/>
          <w:tab w:val="left" w:pos="442"/>
        </w:tabs>
        <w:spacing w:before="89" w:after="0" w:line="321" w:lineRule="auto"/>
        <w:ind w:left="442" w:right="561" w:hanging="134"/>
        <w:jc w:val="left"/>
        <w:rPr>
          <w:sz w:val="21"/>
        </w:rPr>
      </w:pPr>
      <w:r>
        <w:rPr>
          <w:rFonts w:ascii="Arial Black" w:hAnsi="Arial Black"/>
          <w:color w:val="2D3648"/>
          <w:w w:val="105"/>
          <w:sz w:val="21"/>
        </w:rPr>
        <w:t>Property</w:t>
      </w:r>
      <w:r>
        <w:rPr>
          <w:rFonts w:ascii="Arial Black" w:hAnsi="Arial Black"/>
          <w:color w:val="2D3648"/>
          <w:spacing w:val="-20"/>
          <w:w w:val="105"/>
          <w:sz w:val="21"/>
        </w:rPr>
        <w:t xml:space="preserve"> </w:t>
      </w:r>
      <w:r>
        <w:rPr>
          <w:rFonts w:ascii="Arial Black" w:hAnsi="Arial Black"/>
          <w:color w:val="2D3648"/>
          <w:w w:val="105"/>
          <w:sz w:val="21"/>
        </w:rPr>
        <w:t>Analysis:</w:t>
      </w:r>
      <w:r>
        <w:rPr>
          <w:rFonts w:ascii="Arial Black" w:hAnsi="Arial Black"/>
          <w:color w:val="2D3648"/>
          <w:spacing w:val="-19"/>
          <w:w w:val="105"/>
          <w:sz w:val="21"/>
        </w:rPr>
        <w:t xml:space="preserve"> </w:t>
      </w:r>
      <w:r>
        <w:rPr>
          <w:color w:val="2D3648"/>
          <w:w w:val="105"/>
          <w:sz w:val="21"/>
        </w:rPr>
        <w:t>Extracting</w:t>
      </w:r>
      <w:r>
        <w:rPr>
          <w:color w:val="2D3648"/>
          <w:spacing w:val="-7"/>
          <w:w w:val="105"/>
          <w:sz w:val="21"/>
        </w:rPr>
        <w:t xml:space="preserve"> </w:t>
      </w:r>
      <w:r>
        <w:rPr>
          <w:color w:val="2D3648"/>
          <w:w w:val="105"/>
          <w:sz w:val="21"/>
        </w:rPr>
        <w:t>exact</w:t>
      </w:r>
      <w:r>
        <w:rPr>
          <w:color w:val="2D3648"/>
          <w:spacing w:val="-6"/>
          <w:w w:val="105"/>
          <w:sz w:val="21"/>
        </w:rPr>
        <w:t xml:space="preserve"> </w:t>
      </w:r>
      <w:r>
        <w:rPr>
          <w:color w:val="2D3648"/>
          <w:w w:val="105"/>
          <w:sz w:val="21"/>
        </w:rPr>
        <w:t>concrete</w:t>
      </w:r>
      <w:r>
        <w:rPr>
          <w:color w:val="2D3648"/>
          <w:spacing w:val="-6"/>
          <w:w w:val="105"/>
          <w:sz w:val="21"/>
        </w:rPr>
        <w:t xml:space="preserve"> </w:t>
      </w:r>
      <w:r>
        <w:rPr>
          <w:color w:val="2D3648"/>
          <w:w w:val="105"/>
          <w:sz w:val="21"/>
        </w:rPr>
        <w:t>topological</w:t>
      </w:r>
      <w:r>
        <w:rPr>
          <w:color w:val="2D3648"/>
          <w:spacing w:val="-6"/>
          <w:w w:val="105"/>
          <w:sz w:val="21"/>
        </w:rPr>
        <w:t xml:space="preserve"> </w:t>
      </w:r>
      <w:r>
        <w:rPr>
          <w:color w:val="2D3648"/>
          <w:w w:val="105"/>
          <w:sz w:val="21"/>
        </w:rPr>
        <w:t>metrics,</w:t>
      </w:r>
      <w:r>
        <w:rPr>
          <w:color w:val="2D3648"/>
          <w:spacing w:val="-6"/>
          <w:w w:val="105"/>
          <w:sz w:val="21"/>
        </w:rPr>
        <w:t xml:space="preserve"> </w:t>
      </w:r>
      <w:r>
        <w:rPr>
          <w:color w:val="2D3648"/>
          <w:w w:val="105"/>
          <w:sz w:val="21"/>
        </w:rPr>
        <w:t>which</w:t>
      </w:r>
      <w:r>
        <w:rPr>
          <w:color w:val="2D3648"/>
          <w:spacing w:val="-6"/>
          <w:w w:val="105"/>
          <w:sz w:val="21"/>
        </w:rPr>
        <w:t xml:space="preserve"> </w:t>
      </w:r>
      <w:r>
        <w:rPr>
          <w:color w:val="2D3648"/>
          <w:w w:val="105"/>
          <w:sz w:val="21"/>
        </w:rPr>
        <w:t>includes</w:t>
      </w:r>
      <w:r>
        <w:rPr>
          <w:color w:val="2D3648"/>
          <w:spacing w:val="-6"/>
          <w:w w:val="105"/>
          <w:sz w:val="21"/>
        </w:rPr>
        <w:t xml:space="preserve"> </w:t>
      </w:r>
      <w:r>
        <w:rPr>
          <w:color w:val="2D3648"/>
          <w:w w:val="105"/>
          <w:sz w:val="21"/>
        </w:rPr>
        <w:t>inspecting independent directional vertex counts (in-degree/out-degree calculations), analyzing destination path reachability between nodes, and aggregating component totals.</w:t>
      </w:r>
    </w:p>
    <w:p w14:paraId="6A010D1B">
      <w:pPr>
        <w:pStyle w:val="8"/>
        <w:spacing w:before="118"/>
      </w:pPr>
    </w:p>
    <w:p w14:paraId="7B7AE41D">
      <w:pPr>
        <w:pStyle w:val="3"/>
        <w:numPr>
          <w:ilvl w:val="0"/>
          <w:numId w:val="1"/>
        </w:numPr>
        <w:tabs>
          <w:tab w:val="left" w:pos="664"/>
        </w:tabs>
        <w:spacing w:before="0" w:after="0" w:line="240" w:lineRule="auto"/>
        <w:ind w:left="664" w:right="0" w:hanging="312"/>
        <w:jc w:val="left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539750</wp:posOffset>
                </wp:positionH>
                <wp:positionV relativeFrom="paragraph">
                  <wp:posOffset>-15240</wp:posOffset>
                </wp:positionV>
                <wp:extent cx="38100" cy="284480"/>
                <wp:effectExtent l="0" t="0" r="0" b="0"/>
                <wp:wrapNone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284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84480">
                              <a:moveTo>
                                <a:pt x="38100" y="284480"/>
                              </a:moveTo>
                              <a:lnTo>
                                <a:pt x="0" y="28448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844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6BA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42.5pt;margin-top:-1.2pt;height:22.4pt;width:3pt;mso-position-horizontal-relative:page;z-index:251661312;mso-width-relative:page;mso-height-relative:page;" fillcolor="#2A6BAF" filled="t" stroked="f" coordsize="38100,284480" o:gfxdata="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Y2i8rNgAAAAH&#10;AQAADwAAAAAAAAABACAAAAAiAAAAZHJzL2Rvd25yZXYueG1sUEsBAhQAFAAAAAgAh07iQL4Vrrwc&#10;AgAA3wQAAA4AAAAAAAAAAQAgAAAAJwEAAGRycy9lMm9Eb2MueG1sUEsFBgAAAAAGAAYAWQEAALUF&#10;AAAAAA==&#10;" path="m38100,284480l0,284480,0,0,38100,0,38100,28448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bookmarkStart w:id="3" w:name="3. Data Structures Used"/>
      <w:bookmarkEnd w:id="3"/>
      <w:r>
        <w:rPr>
          <w:b w:val="0"/>
          <w:color w:val="2A6BAF"/>
          <w:w w:val="90"/>
        </w:rPr>
        <w:t>Data</w:t>
      </w:r>
      <w:r>
        <w:rPr>
          <w:b w:val="0"/>
          <w:color w:val="2A6BAF"/>
          <w:spacing w:val="-1"/>
          <w:w w:val="90"/>
        </w:rPr>
        <w:t xml:space="preserve"> </w:t>
      </w:r>
      <w:r>
        <w:rPr>
          <w:b w:val="0"/>
          <w:color w:val="2A6BAF"/>
          <w:w w:val="90"/>
        </w:rPr>
        <w:t>Structures</w:t>
      </w:r>
      <w:r>
        <w:rPr>
          <w:b w:val="0"/>
          <w:color w:val="2A6BAF"/>
          <w:spacing w:val="-9"/>
        </w:rPr>
        <w:t xml:space="preserve"> </w:t>
      </w:r>
      <w:r>
        <w:rPr>
          <w:b w:val="0"/>
          <w:color w:val="2A6BAF"/>
          <w:spacing w:val="-4"/>
          <w:w w:val="90"/>
        </w:rPr>
        <w:t>Used</w:t>
      </w:r>
    </w:p>
    <w:p w14:paraId="4D19DB38">
      <w:pPr>
        <w:pStyle w:val="5"/>
        <w:spacing w:before="274"/>
        <w:jc w:val="both"/>
        <w:rPr>
          <w:b w:val="0"/>
        </w:rPr>
      </w:pPr>
      <w:bookmarkStart w:id="4" w:name="Dynamic Graph Representation"/>
      <w:bookmarkEnd w:id="4"/>
      <w:r>
        <w:rPr>
          <w:b w:val="0"/>
          <w:color w:val="2D3648"/>
          <w:w w:val="90"/>
        </w:rPr>
        <w:t>Dynamic</w:t>
      </w:r>
      <w:r>
        <w:rPr>
          <w:b w:val="0"/>
          <w:color w:val="2D3648"/>
          <w:spacing w:val="3"/>
        </w:rPr>
        <w:t xml:space="preserve"> </w:t>
      </w:r>
      <w:r>
        <w:rPr>
          <w:b w:val="0"/>
          <w:color w:val="2D3648"/>
          <w:w w:val="90"/>
        </w:rPr>
        <w:t>Graph</w:t>
      </w:r>
      <w:r>
        <w:rPr>
          <w:b w:val="0"/>
          <w:color w:val="2D3648"/>
          <w:spacing w:val="4"/>
        </w:rPr>
        <w:t xml:space="preserve"> </w:t>
      </w:r>
      <w:r>
        <w:rPr>
          <w:b w:val="0"/>
          <w:color w:val="2D3648"/>
          <w:spacing w:val="-2"/>
          <w:w w:val="90"/>
        </w:rPr>
        <w:t>Representation</w:t>
      </w:r>
    </w:p>
    <w:p w14:paraId="297792C5">
      <w:pPr>
        <w:pStyle w:val="10"/>
        <w:numPr>
          <w:ilvl w:val="1"/>
          <w:numId w:val="1"/>
        </w:numPr>
        <w:tabs>
          <w:tab w:val="left" w:pos="440"/>
          <w:tab w:val="left" w:pos="442"/>
        </w:tabs>
        <w:spacing w:before="162" w:after="0" w:line="302" w:lineRule="auto"/>
        <w:ind w:left="442" w:right="757" w:hanging="134"/>
        <w:jc w:val="left"/>
        <w:rPr>
          <w:sz w:val="21"/>
        </w:rPr>
      </w:pPr>
      <w:r>
        <w:rPr>
          <w:rFonts w:ascii="Courier New" w:hAnsi="Courier New"/>
          <w:b/>
          <w:color w:val="2D3648"/>
          <w:w w:val="105"/>
          <w:sz w:val="21"/>
        </w:rPr>
        <w:t>struct Node</w:t>
      </w:r>
      <w:r>
        <w:rPr>
          <w:rFonts w:ascii="Arial Black" w:hAnsi="Arial Black"/>
          <w:color w:val="2D3648"/>
          <w:w w:val="105"/>
          <w:sz w:val="21"/>
        </w:rPr>
        <w:t>:</w:t>
      </w:r>
      <w:r>
        <w:rPr>
          <w:rFonts w:ascii="Arial Black" w:hAnsi="Arial Black"/>
          <w:color w:val="2D3648"/>
          <w:spacing w:val="-9"/>
          <w:w w:val="105"/>
          <w:sz w:val="21"/>
        </w:rPr>
        <w:t xml:space="preserve"> </w:t>
      </w:r>
      <w:r>
        <w:rPr>
          <w:color w:val="2D3648"/>
          <w:w w:val="105"/>
          <w:sz w:val="21"/>
        </w:rPr>
        <w:t>A user-defined dynamic element representing an outgoing link node within the adjacency sequence. It encapsulates:</w:t>
      </w:r>
    </w:p>
    <w:p w14:paraId="0EFDBCA2">
      <w:pPr>
        <w:pStyle w:val="10"/>
        <w:numPr>
          <w:ilvl w:val="2"/>
          <w:numId w:val="1"/>
        </w:numPr>
        <w:tabs>
          <w:tab w:val="left" w:pos="741"/>
        </w:tabs>
        <w:spacing w:before="33" w:after="0" w:line="240" w:lineRule="auto"/>
        <w:ind w:left="741" w:right="0" w:hanging="190"/>
        <w:jc w:val="left"/>
        <w:rPr>
          <w:sz w:val="21"/>
        </w:rPr>
      </w:pPr>
      <w:r>
        <w:rPr>
          <w:rFonts w:ascii="Courier New" w:hAnsi="Courier New"/>
          <w:color w:val="2D3648"/>
          <w:sz w:val="21"/>
        </w:rPr>
        <w:t>vertex</w:t>
      </w:r>
      <w:r>
        <w:rPr>
          <w:rFonts w:ascii="Courier New" w:hAnsi="Courier New"/>
          <w:color w:val="2D3648"/>
          <w:spacing w:val="-22"/>
          <w:sz w:val="21"/>
        </w:rPr>
        <w:t xml:space="preserve"> </w:t>
      </w:r>
      <w:r>
        <w:rPr>
          <w:color w:val="2D3648"/>
          <w:sz w:val="21"/>
        </w:rPr>
        <w:t>(Integer):</w:t>
      </w:r>
      <w:r>
        <w:rPr>
          <w:color w:val="2D3648"/>
          <w:spacing w:val="49"/>
          <w:sz w:val="21"/>
        </w:rPr>
        <w:t xml:space="preserve"> </w:t>
      </w:r>
      <w:r>
        <w:rPr>
          <w:color w:val="2D3648"/>
          <w:sz w:val="21"/>
        </w:rPr>
        <w:t>Stores</w:t>
      </w:r>
      <w:r>
        <w:rPr>
          <w:color w:val="2D3648"/>
          <w:spacing w:val="49"/>
          <w:sz w:val="21"/>
        </w:rPr>
        <w:t xml:space="preserve"> </w:t>
      </w:r>
      <w:r>
        <w:rPr>
          <w:color w:val="2D3648"/>
          <w:sz w:val="21"/>
        </w:rPr>
        <w:t>the</w:t>
      </w:r>
      <w:r>
        <w:rPr>
          <w:color w:val="2D3648"/>
          <w:spacing w:val="49"/>
          <w:sz w:val="21"/>
        </w:rPr>
        <w:t xml:space="preserve"> </w:t>
      </w:r>
      <w:r>
        <w:rPr>
          <w:color w:val="2D3648"/>
          <w:sz w:val="21"/>
        </w:rPr>
        <w:t>unique</w:t>
      </w:r>
      <w:r>
        <w:rPr>
          <w:color w:val="2D3648"/>
          <w:spacing w:val="48"/>
          <w:sz w:val="21"/>
        </w:rPr>
        <w:t xml:space="preserve"> </w:t>
      </w:r>
      <w:r>
        <w:rPr>
          <w:color w:val="2D3648"/>
          <w:sz w:val="21"/>
        </w:rPr>
        <w:t>destination</w:t>
      </w:r>
      <w:r>
        <w:rPr>
          <w:color w:val="2D3648"/>
          <w:spacing w:val="49"/>
          <w:sz w:val="21"/>
        </w:rPr>
        <w:t xml:space="preserve"> </w:t>
      </w:r>
      <w:r>
        <w:rPr>
          <w:color w:val="2D3648"/>
          <w:sz w:val="21"/>
        </w:rPr>
        <w:t>target</w:t>
      </w:r>
      <w:r>
        <w:rPr>
          <w:color w:val="2D3648"/>
          <w:spacing w:val="49"/>
          <w:sz w:val="21"/>
        </w:rPr>
        <w:t xml:space="preserve"> </w:t>
      </w:r>
      <w:r>
        <w:rPr>
          <w:color w:val="2D3648"/>
          <w:sz w:val="21"/>
        </w:rPr>
        <w:t>vertex</w:t>
      </w:r>
      <w:r>
        <w:rPr>
          <w:color w:val="2D3648"/>
          <w:spacing w:val="49"/>
          <w:sz w:val="21"/>
        </w:rPr>
        <w:t xml:space="preserve"> </w:t>
      </w:r>
      <w:r>
        <w:rPr>
          <w:color w:val="2D3648"/>
          <w:sz w:val="21"/>
        </w:rPr>
        <w:t>identification</w:t>
      </w:r>
      <w:r>
        <w:rPr>
          <w:color w:val="2D3648"/>
          <w:spacing w:val="48"/>
          <w:sz w:val="21"/>
        </w:rPr>
        <w:t xml:space="preserve"> </w:t>
      </w:r>
      <w:r>
        <w:rPr>
          <w:color w:val="2D3648"/>
          <w:spacing w:val="-2"/>
          <w:sz w:val="21"/>
        </w:rPr>
        <w:t>index.</w:t>
      </w:r>
    </w:p>
    <w:p w14:paraId="1536765C">
      <w:pPr>
        <w:pStyle w:val="10"/>
        <w:numPr>
          <w:ilvl w:val="2"/>
          <w:numId w:val="1"/>
        </w:numPr>
        <w:tabs>
          <w:tab w:val="left" w:pos="742"/>
        </w:tabs>
        <w:spacing w:before="166" w:after="0" w:line="312" w:lineRule="auto"/>
        <w:ind w:left="742" w:right="350" w:hanging="191"/>
        <w:jc w:val="left"/>
        <w:rPr>
          <w:sz w:val="21"/>
        </w:rPr>
      </w:pPr>
      <w:r>
        <w:rPr>
          <w:rFonts w:ascii="Courier New" w:hAnsi="Courier New"/>
          <w:color w:val="2D3648"/>
          <w:sz w:val="21"/>
        </w:rPr>
        <w:t>next</w:t>
      </w:r>
      <w:r>
        <w:rPr>
          <w:rFonts w:ascii="Courier New" w:hAnsi="Courier New"/>
          <w:color w:val="2D3648"/>
          <w:spacing w:val="-27"/>
          <w:sz w:val="21"/>
        </w:rPr>
        <w:t xml:space="preserve"> </w:t>
      </w:r>
      <w:r>
        <w:rPr>
          <w:color w:val="2D3648"/>
          <w:sz w:val="21"/>
        </w:rPr>
        <w:t>(Pointer):</w:t>
      </w:r>
      <w:r>
        <w:rPr>
          <w:color w:val="2D3648"/>
          <w:spacing w:val="40"/>
          <w:sz w:val="21"/>
        </w:rPr>
        <w:t xml:space="preserve"> </w:t>
      </w:r>
      <w:r>
        <w:rPr>
          <w:color w:val="2D3648"/>
          <w:sz w:val="21"/>
        </w:rPr>
        <w:t>A</w:t>
      </w:r>
      <w:r>
        <w:rPr>
          <w:color w:val="2D3648"/>
          <w:spacing w:val="40"/>
          <w:sz w:val="21"/>
        </w:rPr>
        <w:t xml:space="preserve"> </w:t>
      </w:r>
      <w:r>
        <w:rPr>
          <w:color w:val="2D3648"/>
          <w:sz w:val="21"/>
        </w:rPr>
        <w:t>self-referential</w:t>
      </w:r>
      <w:r>
        <w:rPr>
          <w:color w:val="2D3648"/>
          <w:spacing w:val="40"/>
          <w:sz w:val="21"/>
        </w:rPr>
        <w:t xml:space="preserve"> </w:t>
      </w:r>
      <w:r>
        <w:rPr>
          <w:color w:val="2D3648"/>
          <w:sz w:val="21"/>
        </w:rPr>
        <w:t>link</w:t>
      </w:r>
      <w:r>
        <w:rPr>
          <w:color w:val="2D3648"/>
          <w:spacing w:val="40"/>
          <w:sz w:val="21"/>
        </w:rPr>
        <w:t xml:space="preserve"> </w:t>
      </w:r>
      <w:r>
        <w:rPr>
          <w:color w:val="2D3648"/>
          <w:sz w:val="21"/>
        </w:rPr>
        <w:t>pointer</w:t>
      </w:r>
      <w:r>
        <w:rPr>
          <w:color w:val="2D3648"/>
          <w:spacing w:val="40"/>
          <w:sz w:val="21"/>
        </w:rPr>
        <w:t xml:space="preserve"> </w:t>
      </w:r>
      <w:r>
        <w:rPr>
          <w:color w:val="2D3648"/>
          <w:sz w:val="21"/>
        </w:rPr>
        <w:t>pointing</w:t>
      </w:r>
      <w:r>
        <w:rPr>
          <w:color w:val="2D3648"/>
          <w:spacing w:val="40"/>
          <w:sz w:val="21"/>
        </w:rPr>
        <w:t xml:space="preserve"> </w:t>
      </w:r>
      <w:r>
        <w:rPr>
          <w:color w:val="2D3648"/>
          <w:sz w:val="21"/>
        </w:rPr>
        <w:t>to</w:t>
      </w:r>
      <w:r>
        <w:rPr>
          <w:color w:val="2D3648"/>
          <w:spacing w:val="40"/>
          <w:sz w:val="21"/>
        </w:rPr>
        <w:t xml:space="preserve"> </w:t>
      </w:r>
      <w:r>
        <w:rPr>
          <w:color w:val="2D3648"/>
          <w:sz w:val="21"/>
        </w:rPr>
        <w:t>the</w:t>
      </w:r>
      <w:r>
        <w:rPr>
          <w:color w:val="2D3648"/>
          <w:spacing w:val="40"/>
          <w:sz w:val="21"/>
        </w:rPr>
        <w:t xml:space="preserve"> </w:t>
      </w:r>
      <w:r>
        <w:rPr>
          <w:color w:val="2D3648"/>
          <w:sz w:val="21"/>
        </w:rPr>
        <w:t>next</w:t>
      </w:r>
      <w:r>
        <w:rPr>
          <w:color w:val="2D3648"/>
          <w:spacing w:val="40"/>
          <w:sz w:val="21"/>
        </w:rPr>
        <w:t xml:space="preserve"> </w:t>
      </w:r>
      <w:r>
        <w:rPr>
          <w:color w:val="2D3648"/>
          <w:sz w:val="21"/>
        </w:rPr>
        <w:t>adjacent</w:t>
      </w:r>
      <w:r>
        <w:rPr>
          <w:color w:val="2D3648"/>
          <w:spacing w:val="40"/>
          <w:sz w:val="21"/>
        </w:rPr>
        <w:t xml:space="preserve"> </w:t>
      </w:r>
      <w:r>
        <w:rPr>
          <w:color w:val="2D3648"/>
          <w:sz w:val="21"/>
        </w:rPr>
        <w:t>neighbor</w:t>
      </w:r>
      <w:r>
        <w:rPr>
          <w:color w:val="2D3648"/>
          <w:spacing w:val="40"/>
          <w:sz w:val="21"/>
        </w:rPr>
        <w:t xml:space="preserve"> </w:t>
      </w:r>
      <w:r>
        <w:rPr>
          <w:rFonts w:ascii="Courier New" w:hAnsi="Courier New"/>
          <w:color w:val="2D3648"/>
          <w:sz w:val="21"/>
        </w:rPr>
        <w:t>Node</w:t>
      </w:r>
      <w:r>
        <w:rPr>
          <w:rFonts w:ascii="Courier New" w:hAnsi="Courier New"/>
          <w:color w:val="2D3648"/>
          <w:spacing w:val="-27"/>
          <w:sz w:val="21"/>
        </w:rPr>
        <w:t xml:space="preserve"> </w:t>
      </w:r>
      <w:r>
        <w:rPr>
          <w:color w:val="2D3648"/>
          <w:sz w:val="21"/>
        </w:rPr>
        <w:t xml:space="preserve">linked </w:t>
      </w:r>
      <w:r>
        <w:rPr>
          <w:color w:val="2D3648"/>
          <w:w w:val="110"/>
          <w:sz w:val="21"/>
        </w:rPr>
        <w:t>in sequence for the current vertex list.</w:t>
      </w:r>
    </w:p>
    <w:p w14:paraId="43545309">
      <w:pPr>
        <w:pStyle w:val="10"/>
        <w:numPr>
          <w:ilvl w:val="1"/>
          <w:numId w:val="1"/>
        </w:numPr>
        <w:tabs>
          <w:tab w:val="left" w:pos="440"/>
          <w:tab w:val="left" w:pos="442"/>
        </w:tabs>
        <w:spacing w:before="220" w:after="0" w:line="328" w:lineRule="auto"/>
        <w:ind w:left="442" w:right="148" w:hanging="134"/>
        <w:jc w:val="left"/>
        <w:rPr>
          <w:sz w:val="21"/>
        </w:rPr>
      </w:pPr>
      <w:r>
        <w:rPr>
          <w:rFonts w:ascii="Courier New" w:hAnsi="Courier New"/>
          <w:b/>
          <w:color w:val="2D3648"/>
          <w:sz w:val="21"/>
        </w:rPr>
        <w:t>head</w:t>
      </w:r>
      <w:r>
        <w:rPr>
          <w:rFonts w:ascii="Courier New" w:hAnsi="Courier New"/>
          <w:b/>
          <w:color w:val="2D3648"/>
          <w:spacing w:val="-36"/>
          <w:sz w:val="21"/>
        </w:rPr>
        <w:t xml:space="preserve"> </w:t>
      </w:r>
      <w:r>
        <w:rPr>
          <w:rFonts w:ascii="Arial Black" w:hAnsi="Arial Black"/>
          <w:color w:val="2D3648"/>
          <w:sz w:val="21"/>
        </w:rPr>
        <w:t xml:space="preserve">Array: </w:t>
      </w:r>
      <w:r>
        <w:rPr>
          <w:color w:val="2D3648"/>
          <w:sz w:val="21"/>
        </w:rPr>
        <w:t>An</w:t>
      </w:r>
      <w:r>
        <w:rPr>
          <w:color w:val="2D3648"/>
          <w:spacing w:val="33"/>
          <w:sz w:val="21"/>
        </w:rPr>
        <w:t xml:space="preserve"> </w:t>
      </w:r>
      <w:r>
        <w:rPr>
          <w:color w:val="2D3648"/>
          <w:sz w:val="21"/>
        </w:rPr>
        <w:t>array</w:t>
      </w:r>
      <w:r>
        <w:rPr>
          <w:color w:val="2D3648"/>
          <w:spacing w:val="33"/>
          <w:sz w:val="21"/>
        </w:rPr>
        <w:t xml:space="preserve"> </w:t>
      </w:r>
      <w:r>
        <w:rPr>
          <w:color w:val="2D3648"/>
          <w:sz w:val="21"/>
        </w:rPr>
        <w:t>containing</w:t>
      </w:r>
      <w:r>
        <w:rPr>
          <w:color w:val="2D3648"/>
          <w:spacing w:val="33"/>
          <w:sz w:val="21"/>
        </w:rPr>
        <w:t xml:space="preserve"> </w:t>
      </w:r>
      <w:r>
        <w:rPr>
          <w:color w:val="2D3648"/>
          <w:sz w:val="21"/>
        </w:rPr>
        <w:t>pointers</w:t>
      </w:r>
      <w:r>
        <w:rPr>
          <w:color w:val="2D3648"/>
          <w:spacing w:val="33"/>
          <w:sz w:val="21"/>
        </w:rPr>
        <w:t xml:space="preserve"> </w:t>
      </w:r>
      <w:r>
        <w:rPr>
          <w:color w:val="2D3648"/>
          <w:sz w:val="21"/>
        </w:rPr>
        <w:t>of</w:t>
      </w:r>
      <w:r>
        <w:rPr>
          <w:color w:val="2D3648"/>
          <w:spacing w:val="33"/>
          <w:sz w:val="21"/>
        </w:rPr>
        <w:t xml:space="preserve"> </w:t>
      </w:r>
      <w:r>
        <w:rPr>
          <w:color w:val="2D3648"/>
          <w:sz w:val="21"/>
        </w:rPr>
        <w:t>a</w:t>
      </w:r>
      <w:r>
        <w:rPr>
          <w:color w:val="2D3648"/>
          <w:spacing w:val="33"/>
          <w:sz w:val="21"/>
        </w:rPr>
        <w:t xml:space="preserve"> </w:t>
      </w:r>
      <w:r>
        <w:rPr>
          <w:color w:val="2D3648"/>
          <w:sz w:val="21"/>
        </w:rPr>
        <w:t>predefined</w:t>
      </w:r>
      <w:r>
        <w:rPr>
          <w:color w:val="2D3648"/>
          <w:spacing w:val="33"/>
          <w:sz w:val="21"/>
        </w:rPr>
        <w:t xml:space="preserve"> </w:t>
      </w:r>
      <w:r>
        <w:rPr>
          <w:color w:val="2D3648"/>
          <w:sz w:val="21"/>
        </w:rPr>
        <w:t>maximum</w:t>
      </w:r>
      <w:r>
        <w:rPr>
          <w:color w:val="2D3648"/>
          <w:spacing w:val="33"/>
          <w:sz w:val="21"/>
        </w:rPr>
        <w:t xml:space="preserve"> </w:t>
      </w:r>
      <w:r>
        <w:rPr>
          <w:color w:val="2D3648"/>
          <w:sz w:val="21"/>
        </w:rPr>
        <w:t>size</w:t>
      </w:r>
      <w:r>
        <w:rPr>
          <w:color w:val="2D3648"/>
          <w:spacing w:val="33"/>
          <w:sz w:val="21"/>
        </w:rPr>
        <w:t xml:space="preserve"> </w:t>
      </w:r>
      <w:r>
        <w:rPr>
          <w:rFonts w:ascii="Times New Roman" w:hAnsi="Times New Roman"/>
          <w:b/>
          <w:i/>
          <w:color w:val="1A365D"/>
          <w:sz w:val="21"/>
        </w:rPr>
        <w:t>MAX</w:t>
      </w:r>
      <w:r>
        <w:rPr>
          <w:rFonts w:ascii="Times New Roman" w:hAnsi="Times New Roman"/>
          <w:b/>
          <w:i/>
          <w:color w:val="1A365D"/>
          <w:spacing w:val="35"/>
          <w:sz w:val="21"/>
        </w:rPr>
        <w:t xml:space="preserve"> </w:t>
      </w:r>
      <w:r>
        <w:rPr>
          <w:rFonts w:ascii="Times New Roman" w:hAnsi="Times New Roman"/>
          <w:b/>
          <w:i/>
          <w:color w:val="1A365D"/>
          <w:sz w:val="21"/>
        </w:rPr>
        <w:t>=</w:t>
      </w:r>
      <w:r>
        <w:rPr>
          <w:rFonts w:ascii="Times New Roman" w:hAnsi="Times New Roman"/>
          <w:b/>
          <w:i/>
          <w:color w:val="1A365D"/>
          <w:spacing w:val="35"/>
          <w:sz w:val="21"/>
        </w:rPr>
        <w:t xml:space="preserve"> </w:t>
      </w:r>
      <w:r>
        <w:rPr>
          <w:rFonts w:ascii="Times New Roman" w:hAnsi="Times New Roman"/>
          <w:b/>
          <w:i/>
          <w:color w:val="1A365D"/>
          <w:sz w:val="21"/>
        </w:rPr>
        <w:t>100</w:t>
      </w:r>
      <w:r>
        <w:rPr>
          <w:color w:val="2D3648"/>
          <w:sz w:val="21"/>
        </w:rPr>
        <w:t>.</w:t>
      </w:r>
      <w:r>
        <w:rPr>
          <w:color w:val="2D3648"/>
          <w:spacing w:val="33"/>
          <w:sz w:val="21"/>
        </w:rPr>
        <w:t xml:space="preserve"> </w:t>
      </w:r>
      <w:r>
        <w:rPr>
          <w:color w:val="2D3648"/>
          <w:sz w:val="21"/>
        </w:rPr>
        <w:t>Each</w:t>
      </w:r>
      <w:r>
        <w:rPr>
          <w:color w:val="2D3648"/>
          <w:spacing w:val="33"/>
          <w:sz w:val="21"/>
        </w:rPr>
        <w:t xml:space="preserve"> </w:t>
      </w:r>
      <w:r>
        <w:rPr>
          <w:color w:val="2D3648"/>
          <w:sz w:val="21"/>
        </w:rPr>
        <w:t>discrete element</w:t>
      </w:r>
      <w:r>
        <w:rPr>
          <w:color w:val="2D3648"/>
          <w:spacing w:val="40"/>
          <w:sz w:val="21"/>
        </w:rPr>
        <w:t xml:space="preserve"> </w:t>
      </w:r>
      <w:r>
        <w:rPr>
          <w:color w:val="2D3648"/>
          <w:sz w:val="21"/>
        </w:rPr>
        <w:t>array</w:t>
      </w:r>
      <w:r>
        <w:rPr>
          <w:color w:val="2D3648"/>
          <w:spacing w:val="40"/>
          <w:sz w:val="21"/>
        </w:rPr>
        <w:t xml:space="preserve"> </w:t>
      </w:r>
      <w:r>
        <w:rPr>
          <w:color w:val="2D3648"/>
          <w:sz w:val="21"/>
        </w:rPr>
        <w:t>index</w:t>
      </w:r>
      <w:r>
        <w:rPr>
          <w:color w:val="2D3648"/>
          <w:spacing w:val="40"/>
          <w:sz w:val="21"/>
        </w:rPr>
        <w:t xml:space="preserve"> </w:t>
      </w:r>
      <w:r>
        <w:rPr>
          <w:rFonts w:ascii="Times New Roman" w:hAnsi="Times New Roman"/>
          <w:b/>
          <w:i/>
          <w:color w:val="1A365D"/>
          <w:sz w:val="21"/>
        </w:rPr>
        <w:t>i</w:t>
      </w:r>
      <w:r>
        <w:rPr>
          <w:rFonts w:ascii="Times New Roman" w:hAnsi="Times New Roman"/>
          <w:b/>
          <w:i/>
          <w:color w:val="1A365D"/>
          <w:spacing w:val="40"/>
          <w:sz w:val="21"/>
        </w:rPr>
        <w:t xml:space="preserve"> </w:t>
      </w:r>
      <w:r>
        <w:rPr>
          <w:color w:val="2D3648"/>
          <w:sz w:val="21"/>
        </w:rPr>
        <w:t>structurally</w:t>
      </w:r>
      <w:r>
        <w:rPr>
          <w:color w:val="2D3648"/>
          <w:spacing w:val="40"/>
          <w:sz w:val="21"/>
        </w:rPr>
        <w:t xml:space="preserve"> </w:t>
      </w:r>
      <w:r>
        <w:rPr>
          <w:color w:val="2D3648"/>
          <w:sz w:val="21"/>
        </w:rPr>
        <w:t>represents</w:t>
      </w:r>
      <w:r>
        <w:rPr>
          <w:color w:val="2D3648"/>
          <w:spacing w:val="40"/>
          <w:sz w:val="21"/>
        </w:rPr>
        <w:t xml:space="preserve"> </w:t>
      </w:r>
      <w:r>
        <w:rPr>
          <w:color w:val="2D3648"/>
          <w:sz w:val="21"/>
        </w:rPr>
        <w:t>a</w:t>
      </w:r>
      <w:r>
        <w:rPr>
          <w:color w:val="2D3648"/>
          <w:spacing w:val="40"/>
          <w:sz w:val="21"/>
        </w:rPr>
        <w:t xml:space="preserve"> </w:t>
      </w:r>
      <w:r>
        <w:rPr>
          <w:color w:val="2D3648"/>
          <w:sz w:val="21"/>
        </w:rPr>
        <w:t>distinct</w:t>
      </w:r>
      <w:r>
        <w:rPr>
          <w:color w:val="2D3648"/>
          <w:spacing w:val="40"/>
          <w:sz w:val="21"/>
        </w:rPr>
        <w:t xml:space="preserve"> </w:t>
      </w:r>
      <w:r>
        <w:rPr>
          <w:color w:val="2D3648"/>
          <w:sz w:val="21"/>
        </w:rPr>
        <w:t>source</w:t>
      </w:r>
      <w:r>
        <w:rPr>
          <w:color w:val="2D3648"/>
          <w:spacing w:val="40"/>
          <w:sz w:val="21"/>
        </w:rPr>
        <w:t xml:space="preserve"> </w:t>
      </w:r>
      <w:r>
        <w:rPr>
          <w:color w:val="2D3648"/>
          <w:sz w:val="21"/>
        </w:rPr>
        <w:t>vertex,</w:t>
      </w:r>
      <w:r>
        <w:rPr>
          <w:color w:val="2D3648"/>
          <w:spacing w:val="40"/>
          <w:sz w:val="21"/>
        </w:rPr>
        <w:t xml:space="preserve"> </w:t>
      </w:r>
      <w:r>
        <w:rPr>
          <w:color w:val="2D3648"/>
          <w:sz w:val="21"/>
        </w:rPr>
        <w:t>acting</w:t>
      </w:r>
      <w:r>
        <w:rPr>
          <w:color w:val="2D3648"/>
          <w:spacing w:val="40"/>
          <w:sz w:val="21"/>
        </w:rPr>
        <w:t xml:space="preserve"> </w:t>
      </w:r>
      <w:r>
        <w:rPr>
          <w:color w:val="2D3648"/>
          <w:sz w:val="21"/>
        </w:rPr>
        <w:t>as</w:t>
      </w:r>
      <w:r>
        <w:rPr>
          <w:color w:val="2D3648"/>
          <w:spacing w:val="40"/>
          <w:sz w:val="21"/>
        </w:rPr>
        <w:t xml:space="preserve"> </w:t>
      </w:r>
      <w:r>
        <w:rPr>
          <w:color w:val="2D3648"/>
          <w:sz w:val="21"/>
        </w:rPr>
        <w:t>the</w:t>
      </w:r>
      <w:r>
        <w:rPr>
          <w:color w:val="2D3648"/>
          <w:spacing w:val="40"/>
          <w:sz w:val="21"/>
        </w:rPr>
        <w:t xml:space="preserve"> </w:t>
      </w:r>
      <w:r>
        <w:rPr>
          <w:color w:val="2D3648"/>
          <w:sz w:val="21"/>
        </w:rPr>
        <w:t>starting</w:t>
      </w:r>
      <w:r>
        <w:rPr>
          <w:color w:val="2D3648"/>
          <w:spacing w:val="40"/>
          <w:sz w:val="21"/>
        </w:rPr>
        <w:t xml:space="preserve"> </w:t>
      </w:r>
      <w:r>
        <w:rPr>
          <w:color w:val="2D3648"/>
          <w:sz w:val="21"/>
        </w:rPr>
        <w:t xml:space="preserve">structural </w:t>
      </w:r>
      <w:r>
        <w:rPr>
          <w:color w:val="2D3648"/>
          <w:w w:val="110"/>
          <w:sz w:val="21"/>
        </w:rPr>
        <w:t>head</w:t>
      </w:r>
      <w:r>
        <w:rPr>
          <w:color w:val="2D3648"/>
          <w:spacing w:val="-6"/>
          <w:w w:val="110"/>
          <w:sz w:val="21"/>
        </w:rPr>
        <w:t xml:space="preserve"> </w:t>
      </w:r>
      <w:r>
        <w:rPr>
          <w:color w:val="2D3648"/>
          <w:w w:val="110"/>
          <w:sz w:val="21"/>
        </w:rPr>
        <w:t>for</w:t>
      </w:r>
      <w:r>
        <w:rPr>
          <w:color w:val="2D3648"/>
          <w:spacing w:val="-6"/>
          <w:w w:val="110"/>
          <w:sz w:val="21"/>
        </w:rPr>
        <w:t xml:space="preserve"> </w:t>
      </w:r>
      <w:r>
        <w:rPr>
          <w:color w:val="2D3648"/>
          <w:w w:val="110"/>
          <w:sz w:val="21"/>
        </w:rPr>
        <w:t>its</w:t>
      </w:r>
      <w:r>
        <w:rPr>
          <w:color w:val="2D3648"/>
          <w:spacing w:val="-6"/>
          <w:w w:val="110"/>
          <w:sz w:val="21"/>
        </w:rPr>
        <w:t xml:space="preserve"> </w:t>
      </w:r>
      <w:r>
        <w:rPr>
          <w:color w:val="2D3648"/>
          <w:w w:val="110"/>
          <w:sz w:val="21"/>
        </w:rPr>
        <w:t>specific</w:t>
      </w:r>
      <w:r>
        <w:rPr>
          <w:color w:val="2D3648"/>
          <w:spacing w:val="-6"/>
          <w:w w:val="110"/>
          <w:sz w:val="21"/>
        </w:rPr>
        <w:t xml:space="preserve"> </w:t>
      </w:r>
      <w:r>
        <w:rPr>
          <w:color w:val="2D3648"/>
          <w:w w:val="110"/>
          <w:sz w:val="21"/>
        </w:rPr>
        <w:t>linked</w:t>
      </w:r>
      <w:r>
        <w:rPr>
          <w:color w:val="2D3648"/>
          <w:spacing w:val="-6"/>
          <w:w w:val="110"/>
          <w:sz w:val="21"/>
        </w:rPr>
        <w:t xml:space="preserve"> </w:t>
      </w:r>
      <w:r>
        <w:rPr>
          <w:color w:val="2D3648"/>
          <w:w w:val="110"/>
          <w:sz w:val="21"/>
        </w:rPr>
        <w:t>list</w:t>
      </w:r>
      <w:r>
        <w:rPr>
          <w:color w:val="2D3648"/>
          <w:spacing w:val="-6"/>
          <w:w w:val="110"/>
          <w:sz w:val="21"/>
        </w:rPr>
        <w:t xml:space="preserve"> </w:t>
      </w:r>
      <w:r>
        <w:rPr>
          <w:color w:val="2D3648"/>
          <w:w w:val="110"/>
          <w:sz w:val="21"/>
        </w:rPr>
        <w:t>chain</w:t>
      </w:r>
      <w:r>
        <w:rPr>
          <w:color w:val="2D3648"/>
          <w:spacing w:val="-6"/>
          <w:w w:val="110"/>
          <w:sz w:val="21"/>
        </w:rPr>
        <w:t xml:space="preserve"> </w:t>
      </w:r>
      <w:r>
        <w:rPr>
          <w:color w:val="2D3648"/>
          <w:w w:val="110"/>
          <w:sz w:val="21"/>
        </w:rPr>
        <w:t>of</w:t>
      </w:r>
      <w:r>
        <w:rPr>
          <w:color w:val="2D3648"/>
          <w:spacing w:val="-6"/>
          <w:w w:val="110"/>
          <w:sz w:val="21"/>
        </w:rPr>
        <w:t xml:space="preserve"> </w:t>
      </w:r>
      <w:r>
        <w:rPr>
          <w:color w:val="2D3648"/>
          <w:w w:val="110"/>
          <w:sz w:val="21"/>
        </w:rPr>
        <w:t>adjacent</w:t>
      </w:r>
      <w:r>
        <w:rPr>
          <w:color w:val="2D3648"/>
          <w:spacing w:val="-6"/>
          <w:w w:val="110"/>
          <w:sz w:val="21"/>
        </w:rPr>
        <w:t xml:space="preserve"> </w:t>
      </w:r>
      <w:r>
        <w:rPr>
          <w:color w:val="2D3648"/>
          <w:w w:val="110"/>
          <w:sz w:val="21"/>
        </w:rPr>
        <w:t>neighboring</w:t>
      </w:r>
      <w:r>
        <w:rPr>
          <w:color w:val="2D3648"/>
          <w:spacing w:val="-6"/>
          <w:w w:val="110"/>
          <w:sz w:val="21"/>
        </w:rPr>
        <w:t xml:space="preserve"> </w:t>
      </w:r>
      <w:r>
        <w:rPr>
          <w:color w:val="2D3648"/>
          <w:w w:val="110"/>
          <w:sz w:val="21"/>
        </w:rPr>
        <w:t>vertices.</w:t>
      </w:r>
    </w:p>
    <w:p w14:paraId="125A6CB5">
      <w:pPr>
        <w:pStyle w:val="10"/>
        <w:spacing w:after="0" w:line="328" w:lineRule="auto"/>
        <w:jc w:val="left"/>
        <w:rPr>
          <w:sz w:val="21"/>
        </w:rPr>
        <w:sectPr>
          <w:footerReference r:id="rId5" w:type="default"/>
          <w:type w:val="continuous"/>
          <w:pgSz w:w="11910" w:h="16840"/>
          <w:pgMar w:top="1080" w:right="708" w:bottom="680" w:left="708" w:header="0" w:footer="490" w:gutter="0"/>
          <w:pgNumType w:start="1"/>
          <w:cols w:space="720" w:num="1"/>
        </w:sectPr>
      </w:pPr>
    </w:p>
    <w:p w14:paraId="37B7CED7">
      <w:pPr>
        <w:pStyle w:val="5"/>
        <w:spacing w:before="76"/>
        <w:rPr>
          <w:b w:val="0"/>
        </w:rPr>
      </w:pPr>
      <w:bookmarkStart w:id="5" w:name="Auxiliary Tracking Arrays"/>
      <w:bookmarkEnd w:id="5"/>
      <w:r>
        <w:rPr>
          <w:b w:val="0"/>
          <w:color w:val="2D3648"/>
          <w:w w:val="90"/>
        </w:rPr>
        <w:t>Auxiliary</w:t>
      </w:r>
      <w:r>
        <w:rPr>
          <w:b w:val="0"/>
          <w:color w:val="2D3648"/>
          <w:spacing w:val="-9"/>
          <w:w w:val="90"/>
        </w:rPr>
        <w:t xml:space="preserve"> </w:t>
      </w:r>
      <w:r>
        <w:rPr>
          <w:b w:val="0"/>
          <w:color w:val="2D3648"/>
          <w:w w:val="90"/>
        </w:rPr>
        <w:t>Tracking</w:t>
      </w:r>
      <w:r>
        <w:rPr>
          <w:b w:val="0"/>
          <w:color w:val="2D3648"/>
          <w:spacing w:val="-9"/>
          <w:w w:val="90"/>
        </w:rPr>
        <w:t xml:space="preserve"> </w:t>
      </w:r>
      <w:r>
        <w:rPr>
          <w:b w:val="0"/>
          <w:color w:val="2D3648"/>
          <w:spacing w:val="-2"/>
          <w:w w:val="90"/>
        </w:rPr>
        <w:t>Arrays</w:t>
      </w:r>
    </w:p>
    <w:p w14:paraId="27BFCBA0">
      <w:pPr>
        <w:pStyle w:val="10"/>
        <w:numPr>
          <w:ilvl w:val="1"/>
          <w:numId w:val="1"/>
        </w:numPr>
        <w:tabs>
          <w:tab w:val="left" w:pos="440"/>
          <w:tab w:val="left" w:pos="442"/>
        </w:tabs>
        <w:spacing w:before="162" w:after="0" w:line="321" w:lineRule="auto"/>
        <w:ind w:left="442" w:right="207" w:hanging="134"/>
        <w:jc w:val="left"/>
        <w:rPr>
          <w:sz w:val="21"/>
        </w:rPr>
      </w:pPr>
      <w:r>
        <w:rPr>
          <w:rFonts w:ascii="Courier New" w:hAnsi="Courier New"/>
          <w:b/>
          <w:color w:val="2D3648"/>
          <w:w w:val="105"/>
          <w:sz w:val="21"/>
        </w:rPr>
        <w:t>visited</w:t>
      </w:r>
      <w:r>
        <w:rPr>
          <w:rFonts w:ascii="Courier New" w:hAnsi="Courier New"/>
          <w:b/>
          <w:color w:val="2D3648"/>
          <w:spacing w:val="-64"/>
          <w:w w:val="105"/>
          <w:sz w:val="21"/>
        </w:rPr>
        <w:t xml:space="preserve"> </w:t>
      </w:r>
      <w:r>
        <w:rPr>
          <w:rFonts w:ascii="Arial Black" w:hAnsi="Arial Black"/>
          <w:color w:val="2D3648"/>
          <w:w w:val="105"/>
          <w:sz w:val="21"/>
        </w:rPr>
        <w:t>Array:</w:t>
      </w:r>
      <w:r>
        <w:rPr>
          <w:rFonts w:ascii="Arial Black" w:hAnsi="Arial Black"/>
          <w:color w:val="2D3648"/>
          <w:spacing w:val="-5"/>
          <w:w w:val="105"/>
          <w:sz w:val="21"/>
        </w:rPr>
        <w:t xml:space="preserve"> </w:t>
      </w:r>
      <w:r>
        <w:rPr>
          <w:color w:val="2D3648"/>
          <w:w w:val="105"/>
          <w:sz w:val="21"/>
        </w:rPr>
        <w:t>A continuous global tracking integer array used to mark vertex discovery statuses during depth traversals. Discovered entities are flagged with a truth state (</w:t>
      </w:r>
      <w:r>
        <w:rPr>
          <w:rFonts w:ascii="Times New Roman" w:hAnsi="Times New Roman"/>
          <w:b/>
          <w:i/>
          <w:color w:val="1A365D"/>
          <w:w w:val="105"/>
          <w:sz w:val="21"/>
        </w:rPr>
        <w:t>1</w:t>
      </w:r>
      <w:r>
        <w:rPr>
          <w:color w:val="2D3648"/>
          <w:w w:val="105"/>
          <w:sz w:val="21"/>
        </w:rPr>
        <w:t>) to avoid recursive cycle traps, and remain unvisited (</w:t>
      </w:r>
      <w:r>
        <w:rPr>
          <w:rFonts w:ascii="Times New Roman" w:hAnsi="Times New Roman"/>
          <w:b/>
          <w:i/>
          <w:color w:val="1A365D"/>
          <w:w w:val="105"/>
          <w:sz w:val="21"/>
        </w:rPr>
        <w:t>0</w:t>
      </w:r>
      <w:r>
        <w:rPr>
          <w:color w:val="2D3648"/>
          <w:w w:val="105"/>
          <w:sz w:val="21"/>
        </w:rPr>
        <w:t>) otherwise.</w:t>
      </w:r>
    </w:p>
    <w:p w14:paraId="554B29AC">
      <w:pPr>
        <w:pStyle w:val="8"/>
        <w:spacing w:before="128"/>
      </w:pPr>
    </w:p>
    <w:p w14:paraId="06A6683B">
      <w:pPr>
        <w:pStyle w:val="3"/>
        <w:numPr>
          <w:ilvl w:val="0"/>
          <w:numId w:val="1"/>
        </w:numPr>
        <w:tabs>
          <w:tab w:val="left" w:pos="664"/>
        </w:tabs>
        <w:spacing w:before="0" w:after="0" w:line="240" w:lineRule="auto"/>
        <w:ind w:left="664" w:right="0" w:hanging="312"/>
        <w:jc w:val="left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539750</wp:posOffset>
                </wp:positionH>
                <wp:positionV relativeFrom="paragraph">
                  <wp:posOffset>-14605</wp:posOffset>
                </wp:positionV>
                <wp:extent cx="38100" cy="284480"/>
                <wp:effectExtent l="0" t="0" r="0" b="0"/>
                <wp:wrapNone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284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84480">
                              <a:moveTo>
                                <a:pt x="38100" y="284480"/>
                              </a:moveTo>
                              <a:lnTo>
                                <a:pt x="0" y="28448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844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6BA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42.5pt;margin-top:-1.15pt;height:22.4pt;width:3pt;mso-position-horizontal-relative:page;z-index:251661312;mso-width-relative:page;mso-height-relative:page;" fillcolor="#2A6BAF" filled="t" stroked="f" coordsize="38100,284480" o:gfxdata="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AhRd42AAAAAcB&#10;AAAPAAAAAAAAAAEAIAAAACIAAABkcnMvZG93bnJldi54bWxQSwECFAAUAAAACACHTuJA1cXmDBsC&#10;AADfBAAADgAAAAAAAAABACAAAAAnAQAAZHJzL2Uyb0RvYy54bWxQSwUGAAAAAAYABgBZAQAAtAUA&#10;AAAA&#10;" path="m38100,284480l0,284480,0,0,38100,0,38100,28448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bookmarkStart w:id="6" w:name="4. Algorithms"/>
      <w:bookmarkEnd w:id="6"/>
      <w:r>
        <w:rPr>
          <w:b w:val="0"/>
          <w:color w:val="2A6BAF"/>
          <w:spacing w:val="-2"/>
        </w:rPr>
        <w:t>Algorithms</w:t>
      </w:r>
    </w:p>
    <w:p w14:paraId="7EAC5892">
      <w:pPr>
        <w:pStyle w:val="5"/>
        <w:spacing w:before="193"/>
        <w:rPr>
          <w:b w:val="0"/>
        </w:rPr>
      </w:pPr>
      <w:bookmarkStart w:id="7" w:name="Graph Initialization Loop"/>
      <w:bookmarkEnd w:id="7"/>
      <w:r>
        <w:rPr>
          <w:b w:val="0"/>
          <w:color w:val="2D3648"/>
          <w:w w:val="90"/>
        </w:rPr>
        <w:t>Graph</w:t>
      </w:r>
      <w:r>
        <w:rPr>
          <w:b w:val="0"/>
          <w:color w:val="2D3648"/>
          <w:spacing w:val="16"/>
        </w:rPr>
        <w:t xml:space="preserve"> </w:t>
      </w:r>
      <w:r>
        <w:rPr>
          <w:b w:val="0"/>
          <w:color w:val="2D3648"/>
          <w:w w:val="90"/>
        </w:rPr>
        <w:t>Initialization</w:t>
      </w:r>
      <w:r>
        <w:rPr>
          <w:b w:val="0"/>
          <w:color w:val="2D3648"/>
          <w:spacing w:val="16"/>
        </w:rPr>
        <w:t xml:space="preserve"> </w:t>
      </w:r>
      <w:r>
        <w:rPr>
          <w:b w:val="0"/>
          <w:color w:val="2D3648"/>
          <w:spacing w:val="-4"/>
          <w:w w:val="90"/>
        </w:rPr>
        <w:t>Loop</w:t>
      </w:r>
    </w:p>
    <w:p w14:paraId="68658330">
      <w:pPr>
        <w:pStyle w:val="10"/>
        <w:numPr>
          <w:ilvl w:val="0"/>
          <w:numId w:val="2"/>
        </w:numPr>
        <w:tabs>
          <w:tab w:val="left" w:pos="441"/>
        </w:tabs>
        <w:spacing w:before="199" w:after="0" w:line="240" w:lineRule="auto"/>
        <w:ind w:left="441" w:right="0" w:hanging="230"/>
        <w:jc w:val="left"/>
        <w:rPr>
          <w:sz w:val="21"/>
        </w:rPr>
      </w:pPr>
      <w:r>
        <w:rPr>
          <w:color w:val="2D3648"/>
          <w:spacing w:val="-14"/>
          <w:w w:val="110"/>
          <w:sz w:val="21"/>
        </w:rPr>
        <w:t xml:space="preserve"> </w:t>
      </w:r>
      <w:r>
        <w:rPr>
          <w:rFonts w:hint="default"/>
          <w:color w:val="2D3648"/>
          <w:spacing w:val="-14"/>
          <w:w w:val="110"/>
          <w:sz w:val="21"/>
          <w:lang w:val="en-US"/>
        </w:rPr>
        <w:t>U</w:t>
      </w:r>
      <w:r>
        <w:rPr>
          <w:color w:val="2D3648"/>
          <w:w w:val="110"/>
          <w:sz w:val="21"/>
        </w:rPr>
        <w:t>ser</w:t>
      </w:r>
      <w:r>
        <w:rPr>
          <w:color w:val="2D3648"/>
          <w:spacing w:val="-14"/>
          <w:w w:val="110"/>
          <w:sz w:val="21"/>
        </w:rPr>
        <w:t xml:space="preserve"> </w:t>
      </w:r>
      <w:r>
        <w:rPr>
          <w:color w:val="2D3648"/>
          <w:spacing w:val="-13"/>
          <w:w w:val="110"/>
          <w:sz w:val="21"/>
        </w:rPr>
        <w:t xml:space="preserve"> </w:t>
      </w:r>
      <w:r>
        <w:rPr>
          <w:color w:val="2D3648"/>
          <w:w w:val="110"/>
          <w:sz w:val="21"/>
        </w:rPr>
        <w:t>supply</w:t>
      </w:r>
      <w:r>
        <w:rPr>
          <w:color w:val="2D3648"/>
          <w:spacing w:val="-14"/>
          <w:w w:val="110"/>
          <w:sz w:val="21"/>
        </w:rPr>
        <w:t xml:space="preserve"> </w:t>
      </w:r>
      <w:r>
        <w:rPr>
          <w:color w:val="2D3648"/>
          <w:w w:val="110"/>
          <w:sz w:val="21"/>
        </w:rPr>
        <w:t>the</w:t>
      </w:r>
      <w:r>
        <w:rPr>
          <w:color w:val="2D3648"/>
          <w:spacing w:val="-14"/>
          <w:w w:val="110"/>
          <w:sz w:val="21"/>
        </w:rPr>
        <w:t xml:space="preserve"> </w:t>
      </w:r>
      <w:r>
        <w:rPr>
          <w:color w:val="2D3648"/>
          <w:w w:val="110"/>
          <w:sz w:val="21"/>
        </w:rPr>
        <w:t>active</w:t>
      </w:r>
      <w:r>
        <w:rPr>
          <w:color w:val="2D3648"/>
          <w:spacing w:val="-14"/>
          <w:w w:val="110"/>
          <w:sz w:val="21"/>
        </w:rPr>
        <w:t xml:space="preserve"> </w:t>
      </w:r>
      <w:r>
        <w:rPr>
          <w:color w:val="2D3648"/>
          <w:w w:val="110"/>
          <w:sz w:val="21"/>
        </w:rPr>
        <w:t>parameter</w:t>
      </w:r>
      <w:r>
        <w:rPr>
          <w:color w:val="2D3648"/>
          <w:spacing w:val="-13"/>
          <w:w w:val="110"/>
          <w:sz w:val="21"/>
        </w:rPr>
        <w:t xml:space="preserve"> </w:t>
      </w:r>
      <w:r>
        <w:rPr>
          <w:color w:val="2D3648"/>
          <w:w w:val="110"/>
          <w:sz w:val="21"/>
        </w:rPr>
        <w:t>count</w:t>
      </w:r>
      <w:r>
        <w:rPr>
          <w:color w:val="2D3648"/>
          <w:spacing w:val="-14"/>
          <w:w w:val="110"/>
          <w:sz w:val="21"/>
        </w:rPr>
        <w:t xml:space="preserve"> </w:t>
      </w:r>
      <w:r>
        <w:rPr>
          <w:color w:val="2D3648"/>
          <w:w w:val="110"/>
          <w:sz w:val="21"/>
        </w:rPr>
        <w:t>for</w:t>
      </w:r>
      <w:r>
        <w:rPr>
          <w:color w:val="2D3648"/>
          <w:spacing w:val="-14"/>
          <w:w w:val="110"/>
          <w:sz w:val="21"/>
        </w:rPr>
        <w:t xml:space="preserve"> </w:t>
      </w:r>
      <w:r>
        <w:rPr>
          <w:color w:val="2D3648"/>
          <w:w w:val="110"/>
          <w:sz w:val="21"/>
        </w:rPr>
        <w:t>total</w:t>
      </w:r>
      <w:r>
        <w:rPr>
          <w:color w:val="2D3648"/>
          <w:spacing w:val="-14"/>
          <w:w w:val="110"/>
          <w:sz w:val="21"/>
        </w:rPr>
        <w:t xml:space="preserve"> </w:t>
      </w:r>
      <w:r>
        <w:rPr>
          <w:color w:val="2D3648"/>
          <w:spacing w:val="-2"/>
          <w:w w:val="110"/>
          <w:sz w:val="21"/>
        </w:rPr>
        <w:t>vertices.</w:t>
      </w:r>
    </w:p>
    <w:p w14:paraId="5585431E">
      <w:pPr>
        <w:pStyle w:val="10"/>
        <w:numPr>
          <w:ilvl w:val="0"/>
          <w:numId w:val="2"/>
        </w:numPr>
        <w:tabs>
          <w:tab w:val="left" w:pos="441"/>
        </w:tabs>
        <w:spacing w:before="186" w:after="0" w:line="240" w:lineRule="auto"/>
        <w:ind w:left="441" w:right="0" w:hanging="230"/>
        <w:jc w:val="left"/>
        <w:rPr>
          <w:sz w:val="21"/>
        </w:rPr>
      </w:pPr>
      <w:r>
        <w:rPr>
          <w:color w:val="2D3648"/>
          <w:w w:val="105"/>
          <w:sz w:val="21"/>
        </w:rPr>
        <w:t>Loop</w:t>
      </w:r>
      <w:r>
        <w:rPr>
          <w:color w:val="2D3648"/>
          <w:spacing w:val="3"/>
          <w:w w:val="105"/>
          <w:sz w:val="21"/>
        </w:rPr>
        <w:t xml:space="preserve"> </w:t>
      </w:r>
      <w:r>
        <w:rPr>
          <w:color w:val="2D3648"/>
          <w:w w:val="105"/>
          <w:sz w:val="21"/>
        </w:rPr>
        <w:t>systematically</w:t>
      </w:r>
      <w:r>
        <w:rPr>
          <w:color w:val="2D3648"/>
          <w:spacing w:val="3"/>
          <w:w w:val="105"/>
          <w:sz w:val="21"/>
        </w:rPr>
        <w:t xml:space="preserve"> </w:t>
      </w:r>
      <w:r>
        <w:rPr>
          <w:color w:val="2D3648"/>
          <w:w w:val="105"/>
          <w:sz w:val="21"/>
        </w:rPr>
        <w:t>from</w:t>
      </w:r>
      <w:r>
        <w:rPr>
          <w:color w:val="2D3648"/>
          <w:spacing w:val="4"/>
          <w:w w:val="105"/>
          <w:sz w:val="21"/>
        </w:rPr>
        <w:t xml:space="preserve"> </w:t>
      </w:r>
      <w:r>
        <w:rPr>
          <w:color w:val="2D3648"/>
          <w:w w:val="105"/>
          <w:sz w:val="21"/>
        </w:rPr>
        <w:t>baseline</w:t>
      </w:r>
      <w:r>
        <w:rPr>
          <w:color w:val="2D3648"/>
          <w:spacing w:val="3"/>
          <w:w w:val="105"/>
          <w:sz w:val="21"/>
        </w:rPr>
        <w:t xml:space="preserve"> </w:t>
      </w:r>
      <w:r>
        <w:rPr>
          <w:color w:val="2D3648"/>
          <w:w w:val="105"/>
          <w:sz w:val="21"/>
        </w:rPr>
        <w:t>pointer</w:t>
      </w:r>
      <w:r>
        <w:rPr>
          <w:color w:val="2D3648"/>
          <w:spacing w:val="4"/>
          <w:w w:val="105"/>
          <w:sz w:val="21"/>
        </w:rPr>
        <w:t xml:space="preserve"> </w:t>
      </w:r>
      <w:r>
        <w:rPr>
          <w:color w:val="2D3648"/>
          <w:w w:val="105"/>
          <w:sz w:val="21"/>
        </w:rPr>
        <w:t>index</w:t>
      </w:r>
      <w:r>
        <w:rPr>
          <w:color w:val="2D3648"/>
          <w:spacing w:val="3"/>
          <w:w w:val="105"/>
          <w:sz w:val="21"/>
        </w:rPr>
        <w:t xml:space="preserve"> </w:t>
      </w:r>
      <w:r>
        <w:rPr>
          <w:rFonts w:ascii="Times New Roman"/>
          <w:b/>
          <w:i/>
          <w:color w:val="1A365D"/>
          <w:w w:val="105"/>
          <w:sz w:val="21"/>
        </w:rPr>
        <w:t>0</w:t>
      </w:r>
      <w:r>
        <w:rPr>
          <w:rFonts w:ascii="Times New Roman"/>
          <w:b/>
          <w:i/>
          <w:color w:val="1A365D"/>
          <w:spacing w:val="8"/>
          <w:w w:val="105"/>
          <w:sz w:val="21"/>
        </w:rPr>
        <w:t xml:space="preserve"> </w:t>
      </w:r>
      <w:r>
        <w:rPr>
          <w:color w:val="2D3648"/>
          <w:w w:val="105"/>
          <w:sz w:val="21"/>
        </w:rPr>
        <w:t>through</w:t>
      </w:r>
      <w:r>
        <w:rPr>
          <w:color w:val="2D3648"/>
          <w:spacing w:val="3"/>
          <w:w w:val="105"/>
          <w:sz w:val="21"/>
        </w:rPr>
        <w:t xml:space="preserve"> </w:t>
      </w:r>
      <w:r>
        <w:rPr>
          <w:rFonts w:ascii="Times New Roman"/>
          <w:b/>
          <w:i/>
          <w:color w:val="1A365D"/>
          <w:w w:val="105"/>
          <w:sz w:val="21"/>
        </w:rPr>
        <w:t>vertices</w:t>
      </w:r>
      <w:r>
        <w:rPr>
          <w:rFonts w:ascii="Times New Roman"/>
          <w:b/>
          <w:i/>
          <w:color w:val="1A365D"/>
          <w:spacing w:val="5"/>
          <w:w w:val="105"/>
          <w:sz w:val="21"/>
        </w:rPr>
        <w:t xml:space="preserve"> </w:t>
      </w:r>
      <w:r>
        <w:rPr>
          <w:rFonts w:ascii="Times New Roman"/>
          <w:b/>
          <w:i/>
          <w:color w:val="1A365D"/>
          <w:w w:val="105"/>
          <w:sz w:val="21"/>
        </w:rPr>
        <w:t>-</w:t>
      </w:r>
      <w:r>
        <w:rPr>
          <w:rFonts w:ascii="Times New Roman"/>
          <w:b/>
          <w:i/>
          <w:color w:val="1A365D"/>
          <w:spacing w:val="5"/>
          <w:w w:val="105"/>
          <w:sz w:val="21"/>
        </w:rPr>
        <w:t xml:space="preserve"> </w:t>
      </w:r>
      <w:r>
        <w:rPr>
          <w:rFonts w:ascii="Times New Roman"/>
          <w:b/>
          <w:i/>
          <w:color w:val="1A365D"/>
          <w:spacing w:val="-5"/>
          <w:w w:val="105"/>
          <w:sz w:val="21"/>
        </w:rPr>
        <w:t>1</w:t>
      </w:r>
      <w:r>
        <w:rPr>
          <w:color w:val="2D3648"/>
          <w:spacing w:val="-5"/>
          <w:w w:val="105"/>
          <w:sz w:val="21"/>
        </w:rPr>
        <w:t>.</w:t>
      </w:r>
    </w:p>
    <w:p w14:paraId="2F533E57">
      <w:pPr>
        <w:pStyle w:val="10"/>
        <w:numPr>
          <w:ilvl w:val="0"/>
          <w:numId w:val="2"/>
        </w:numPr>
        <w:tabs>
          <w:tab w:val="left" w:pos="442"/>
        </w:tabs>
        <w:spacing w:before="198" w:after="0" w:line="314" w:lineRule="auto"/>
        <w:ind w:left="442" w:right="355" w:hanging="231"/>
        <w:jc w:val="left"/>
        <w:rPr>
          <w:sz w:val="21"/>
        </w:rPr>
      </w:pPr>
      <w:r>
        <w:rPr>
          <w:color w:val="2D3648"/>
          <w:w w:val="105"/>
          <w:sz w:val="21"/>
        </w:rPr>
        <w:t xml:space="preserve">Assign a literal </w:t>
      </w:r>
      <w:r>
        <w:rPr>
          <w:rFonts w:ascii="Courier New"/>
          <w:color w:val="2D3648"/>
          <w:w w:val="105"/>
          <w:sz w:val="21"/>
        </w:rPr>
        <w:t>NULL</w:t>
      </w:r>
      <w:r>
        <w:rPr>
          <w:rFonts w:ascii="Courier New"/>
          <w:color w:val="2D3648"/>
          <w:spacing w:val="-70"/>
          <w:w w:val="105"/>
          <w:sz w:val="21"/>
        </w:rPr>
        <w:t xml:space="preserve"> </w:t>
      </w:r>
      <w:r>
        <w:rPr>
          <w:color w:val="2D3648"/>
          <w:w w:val="105"/>
          <w:sz w:val="21"/>
        </w:rPr>
        <w:t xml:space="preserve">sentinel state to each sequential header element slot within the </w:t>
      </w:r>
      <w:r>
        <w:rPr>
          <w:rFonts w:ascii="Courier New"/>
          <w:color w:val="2D3648"/>
          <w:w w:val="105"/>
          <w:sz w:val="21"/>
        </w:rPr>
        <w:t>head</w:t>
      </w:r>
      <w:r>
        <w:rPr>
          <w:rFonts w:ascii="Courier New"/>
          <w:color w:val="2D3648"/>
          <w:spacing w:val="-70"/>
          <w:w w:val="105"/>
          <w:sz w:val="21"/>
        </w:rPr>
        <w:t xml:space="preserve"> </w:t>
      </w:r>
      <w:r>
        <w:rPr>
          <w:color w:val="2D3648"/>
          <w:w w:val="105"/>
          <w:sz w:val="21"/>
        </w:rPr>
        <w:t>array to represent an empty graph.</w:t>
      </w:r>
    </w:p>
    <w:p w14:paraId="25710DF1">
      <w:pPr>
        <w:pStyle w:val="5"/>
        <w:spacing w:before="219"/>
        <w:rPr>
          <w:b w:val="0"/>
        </w:rPr>
      </w:pPr>
      <w:bookmarkStart w:id="8" w:name="Edge Insertion Logic"/>
      <w:bookmarkEnd w:id="8"/>
      <w:r>
        <w:rPr>
          <w:b w:val="0"/>
          <w:color w:val="2D3648"/>
          <w:w w:val="90"/>
        </w:rPr>
        <w:t>Edge</w:t>
      </w:r>
      <w:r>
        <w:rPr>
          <w:b w:val="0"/>
          <w:color w:val="2D3648"/>
          <w:spacing w:val="-1"/>
        </w:rPr>
        <w:t xml:space="preserve"> </w:t>
      </w:r>
      <w:r>
        <w:rPr>
          <w:b w:val="0"/>
          <w:color w:val="2D3648"/>
          <w:w w:val="90"/>
        </w:rPr>
        <w:t>Insertion</w:t>
      </w:r>
      <w:r>
        <w:rPr>
          <w:b w:val="0"/>
          <w:color w:val="2D3648"/>
          <w:spacing w:val="-1"/>
        </w:rPr>
        <w:t xml:space="preserve"> </w:t>
      </w:r>
      <w:r>
        <w:rPr>
          <w:b w:val="0"/>
          <w:color w:val="2D3648"/>
          <w:spacing w:val="-2"/>
          <w:w w:val="90"/>
        </w:rPr>
        <w:t>Logic</w:t>
      </w:r>
    </w:p>
    <w:p w14:paraId="2CC2805B">
      <w:pPr>
        <w:pStyle w:val="10"/>
        <w:numPr>
          <w:ilvl w:val="0"/>
          <w:numId w:val="3"/>
        </w:numPr>
        <w:tabs>
          <w:tab w:val="left" w:pos="441"/>
        </w:tabs>
        <w:spacing w:before="200" w:after="0" w:line="240" w:lineRule="auto"/>
        <w:ind w:left="441" w:right="0" w:hanging="230"/>
        <w:jc w:val="left"/>
        <w:rPr>
          <w:sz w:val="21"/>
        </w:rPr>
      </w:pPr>
      <w:r>
        <w:rPr>
          <w:color w:val="2D3648"/>
          <w:w w:val="105"/>
          <w:sz w:val="21"/>
        </w:rPr>
        <w:t>Read</w:t>
      </w:r>
      <w:r>
        <w:rPr>
          <w:color w:val="2D3648"/>
          <w:spacing w:val="-11"/>
          <w:w w:val="105"/>
          <w:sz w:val="21"/>
        </w:rPr>
        <w:t xml:space="preserve"> </w:t>
      </w:r>
      <w:r>
        <w:rPr>
          <w:color w:val="2D3648"/>
          <w:w w:val="105"/>
          <w:sz w:val="21"/>
        </w:rPr>
        <w:t>input</w:t>
      </w:r>
      <w:r>
        <w:rPr>
          <w:color w:val="2D3648"/>
          <w:spacing w:val="-7"/>
          <w:w w:val="105"/>
          <w:sz w:val="21"/>
        </w:rPr>
        <w:t xml:space="preserve"> </w:t>
      </w:r>
      <w:r>
        <w:rPr>
          <w:color w:val="2D3648"/>
          <w:w w:val="105"/>
          <w:sz w:val="21"/>
        </w:rPr>
        <w:t>parameters</w:t>
      </w:r>
      <w:r>
        <w:rPr>
          <w:color w:val="2D3648"/>
          <w:spacing w:val="-7"/>
          <w:w w:val="105"/>
          <w:sz w:val="21"/>
        </w:rPr>
        <w:t xml:space="preserve"> </w:t>
      </w:r>
      <w:r>
        <w:rPr>
          <w:color w:val="2D3648"/>
          <w:w w:val="105"/>
          <w:sz w:val="21"/>
        </w:rPr>
        <w:t>indicating</w:t>
      </w:r>
      <w:r>
        <w:rPr>
          <w:color w:val="2D3648"/>
          <w:spacing w:val="-7"/>
          <w:w w:val="105"/>
          <w:sz w:val="21"/>
        </w:rPr>
        <w:t xml:space="preserve"> </w:t>
      </w:r>
      <w:r>
        <w:rPr>
          <w:color w:val="2D3648"/>
          <w:w w:val="105"/>
          <w:sz w:val="21"/>
        </w:rPr>
        <w:t>the</w:t>
      </w:r>
      <w:r>
        <w:rPr>
          <w:color w:val="2D3648"/>
          <w:spacing w:val="-7"/>
          <w:w w:val="105"/>
          <w:sz w:val="21"/>
        </w:rPr>
        <w:t xml:space="preserve"> </w:t>
      </w:r>
      <w:r>
        <w:rPr>
          <w:color w:val="2D3648"/>
          <w:w w:val="105"/>
          <w:sz w:val="21"/>
        </w:rPr>
        <w:t>requested</w:t>
      </w:r>
      <w:r>
        <w:rPr>
          <w:color w:val="2D3648"/>
          <w:spacing w:val="-7"/>
          <w:w w:val="105"/>
          <w:sz w:val="21"/>
        </w:rPr>
        <w:t xml:space="preserve"> </w:t>
      </w:r>
      <w:r>
        <w:rPr>
          <w:rFonts w:ascii="Courier New"/>
          <w:color w:val="2D3648"/>
          <w:w w:val="105"/>
          <w:sz w:val="21"/>
        </w:rPr>
        <w:t>source</w:t>
      </w:r>
      <w:r>
        <w:rPr>
          <w:rFonts w:ascii="Courier New"/>
          <w:color w:val="2D3648"/>
          <w:spacing w:val="-78"/>
          <w:w w:val="105"/>
          <w:sz w:val="21"/>
        </w:rPr>
        <w:t xml:space="preserve"> </w:t>
      </w:r>
      <w:r>
        <w:rPr>
          <w:color w:val="2D3648"/>
          <w:w w:val="105"/>
          <w:sz w:val="21"/>
        </w:rPr>
        <w:t>and</w:t>
      </w:r>
      <w:r>
        <w:rPr>
          <w:color w:val="2D3648"/>
          <w:spacing w:val="-7"/>
          <w:w w:val="105"/>
          <w:sz w:val="21"/>
        </w:rPr>
        <w:t xml:space="preserve"> </w:t>
      </w:r>
      <w:r>
        <w:rPr>
          <w:rFonts w:ascii="Courier New"/>
          <w:color w:val="2D3648"/>
          <w:w w:val="105"/>
          <w:sz w:val="21"/>
        </w:rPr>
        <w:t>destination</w:t>
      </w:r>
      <w:r>
        <w:rPr>
          <w:rFonts w:ascii="Courier New"/>
          <w:color w:val="2D3648"/>
          <w:spacing w:val="-78"/>
          <w:w w:val="105"/>
          <w:sz w:val="21"/>
        </w:rPr>
        <w:t xml:space="preserve"> </w:t>
      </w:r>
      <w:r>
        <w:rPr>
          <w:color w:val="2D3648"/>
          <w:w w:val="105"/>
          <w:sz w:val="21"/>
        </w:rPr>
        <w:t>vertex</w:t>
      </w:r>
      <w:r>
        <w:rPr>
          <w:color w:val="2D3648"/>
          <w:spacing w:val="-7"/>
          <w:w w:val="105"/>
          <w:sz w:val="21"/>
        </w:rPr>
        <w:t xml:space="preserve"> </w:t>
      </w:r>
      <w:r>
        <w:rPr>
          <w:color w:val="2D3648"/>
          <w:spacing w:val="-2"/>
          <w:w w:val="105"/>
          <w:sz w:val="21"/>
        </w:rPr>
        <w:t>positions.</w:t>
      </w:r>
    </w:p>
    <w:p w14:paraId="7333E4FE">
      <w:pPr>
        <w:pStyle w:val="10"/>
        <w:numPr>
          <w:ilvl w:val="0"/>
          <w:numId w:val="3"/>
        </w:numPr>
        <w:tabs>
          <w:tab w:val="left" w:pos="442"/>
        </w:tabs>
        <w:spacing w:before="169" w:after="0" w:line="336" w:lineRule="auto"/>
        <w:ind w:left="442" w:right="812" w:hanging="231"/>
        <w:jc w:val="left"/>
        <w:rPr>
          <w:sz w:val="21"/>
        </w:rPr>
      </w:pPr>
      <w:r>
        <w:rPr>
          <w:color w:val="2D3648"/>
          <w:w w:val="105"/>
          <w:sz w:val="21"/>
        </w:rPr>
        <w:t xml:space="preserve">Validate the provided boundary coordinates against active constraints. If an entity index lands outside the range </w:t>
      </w:r>
      <w:r>
        <w:rPr>
          <w:rFonts w:ascii="Times New Roman"/>
          <w:b/>
          <w:i/>
          <w:color w:val="1A365D"/>
          <w:w w:val="105"/>
          <w:sz w:val="21"/>
        </w:rPr>
        <w:t>[0, vertices - 1]</w:t>
      </w:r>
      <w:r>
        <w:rPr>
          <w:color w:val="2D3648"/>
          <w:w w:val="105"/>
          <w:sz w:val="21"/>
        </w:rPr>
        <w:t>, abort the operation with an error.</w:t>
      </w:r>
    </w:p>
    <w:p w14:paraId="0E6B85BC">
      <w:pPr>
        <w:pStyle w:val="10"/>
        <w:numPr>
          <w:ilvl w:val="0"/>
          <w:numId w:val="3"/>
        </w:numPr>
        <w:tabs>
          <w:tab w:val="left" w:pos="442"/>
        </w:tabs>
        <w:spacing w:before="102" w:after="0" w:line="338" w:lineRule="auto"/>
        <w:ind w:left="442" w:right="403" w:hanging="231"/>
        <w:jc w:val="left"/>
        <w:rPr>
          <w:sz w:val="21"/>
        </w:rPr>
      </w:pPr>
      <w:r>
        <w:rPr>
          <w:color w:val="2D3648"/>
          <w:sz w:val="21"/>
        </w:rPr>
        <w:t>Instantiate</w:t>
      </w:r>
      <w:r>
        <w:rPr>
          <w:color w:val="2D3648"/>
          <w:spacing w:val="40"/>
          <w:sz w:val="21"/>
        </w:rPr>
        <w:t xml:space="preserve"> </w:t>
      </w:r>
      <w:r>
        <w:rPr>
          <w:color w:val="2D3648"/>
          <w:sz w:val="21"/>
        </w:rPr>
        <w:t>a</w:t>
      </w:r>
      <w:r>
        <w:rPr>
          <w:color w:val="2D3648"/>
          <w:spacing w:val="40"/>
          <w:sz w:val="21"/>
        </w:rPr>
        <w:t xml:space="preserve"> </w:t>
      </w:r>
      <w:r>
        <w:rPr>
          <w:color w:val="2D3648"/>
          <w:sz w:val="21"/>
        </w:rPr>
        <w:t>new</w:t>
      </w:r>
      <w:r>
        <w:rPr>
          <w:color w:val="2D3648"/>
          <w:spacing w:val="40"/>
          <w:sz w:val="21"/>
        </w:rPr>
        <w:t xml:space="preserve"> </w:t>
      </w:r>
      <w:r>
        <w:rPr>
          <w:color w:val="2D3648"/>
          <w:sz w:val="21"/>
        </w:rPr>
        <w:t>memory</w:t>
      </w:r>
      <w:r>
        <w:rPr>
          <w:color w:val="2D3648"/>
          <w:spacing w:val="40"/>
          <w:sz w:val="21"/>
        </w:rPr>
        <w:t xml:space="preserve"> </w:t>
      </w:r>
      <w:r>
        <w:rPr>
          <w:color w:val="2D3648"/>
          <w:sz w:val="21"/>
        </w:rPr>
        <w:t>element</w:t>
      </w:r>
      <w:r>
        <w:rPr>
          <w:color w:val="2D3648"/>
          <w:spacing w:val="40"/>
          <w:sz w:val="21"/>
        </w:rPr>
        <w:t xml:space="preserve"> </w:t>
      </w:r>
      <w:r>
        <w:rPr>
          <w:color w:val="2D3648"/>
          <w:sz w:val="21"/>
        </w:rPr>
        <w:t>using</w:t>
      </w:r>
      <w:r>
        <w:rPr>
          <w:color w:val="2D3648"/>
          <w:spacing w:val="40"/>
          <w:sz w:val="21"/>
        </w:rPr>
        <w:t xml:space="preserve"> </w:t>
      </w:r>
      <w:r>
        <w:rPr>
          <w:color w:val="2D3648"/>
          <w:sz w:val="21"/>
        </w:rPr>
        <w:t>dynamic</w:t>
      </w:r>
      <w:r>
        <w:rPr>
          <w:color w:val="2D3648"/>
          <w:spacing w:val="40"/>
          <w:sz w:val="21"/>
        </w:rPr>
        <w:t xml:space="preserve"> </w:t>
      </w:r>
      <w:r>
        <w:rPr>
          <w:color w:val="2D3648"/>
          <w:sz w:val="21"/>
        </w:rPr>
        <w:t>node</w:t>
      </w:r>
      <w:r>
        <w:rPr>
          <w:color w:val="2D3648"/>
          <w:spacing w:val="40"/>
          <w:sz w:val="21"/>
        </w:rPr>
        <w:t xml:space="preserve"> </w:t>
      </w:r>
      <w:r>
        <w:rPr>
          <w:color w:val="2D3648"/>
          <w:sz w:val="21"/>
        </w:rPr>
        <w:t>generation,</w:t>
      </w:r>
      <w:r>
        <w:rPr>
          <w:color w:val="2D3648"/>
          <w:spacing w:val="40"/>
          <w:sz w:val="21"/>
        </w:rPr>
        <w:t xml:space="preserve"> </w:t>
      </w:r>
      <w:r>
        <w:rPr>
          <w:color w:val="2D3648"/>
          <w:sz w:val="21"/>
        </w:rPr>
        <w:t>assigning</w:t>
      </w:r>
      <w:r>
        <w:rPr>
          <w:color w:val="2D3648"/>
          <w:spacing w:val="40"/>
          <w:sz w:val="21"/>
        </w:rPr>
        <w:t xml:space="preserve"> </w:t>
      </w:r>
      <w:r>
        <w:rPr>
          <w:color w:val="2D3648"/>
          <w:sz w:val="21"/>
        </w:rPr>
        <w:t>its</w:t>
      </w:r>
      <w:r>
        <w:rPr>
          <w:color w:val="2D3648"/>
          <w:spacing w:val="40"/>
          <w:sz w:val="21"/>
        </w:rPr>
        <w:t xml:space="preserve"> </w:t>
      </w:r>
      <w:r>
        <w:rPr>
          <w:color w:val="2D3648"/>
          <w:sz w:val="21"/>
        </w:rPr>
        <w:t>internal</w:t>
      </w:r>
      <w:r>
        <w:rPr>
          <w:color w:val="2D3648"/>
          <w:spacing w:val="40"/>
          <w:sz w:val="21"/>
        </w:rPr>
        <w:t xml:space="preserve"> </w:t>
      </w:r>
      <w:r>
        <w:rPr>
          <w:color w:val="2D3648"/>
          <w:sz w:val="21"/>
        </w:rPr>
        <w:t>value</w:t>
      </w:r>
      <w:r>
        <w:rPr>
          <w:color w:val="2D3648"/>
          <w:spacing w:val="40"/>
          <w:sz w:val="21"/>
        </w:rPr>
        <w:t xml:space="preserve"> </w:t>
      </w:r>
      <w:r>
        <w:rPr>
          <w:color w:val="2D3648"/>
          <w:sz w:val="21"/>
        </w:rPr>
        <w:t xml:space="preserve">to </w:t>
      </w:r>
      <w:r>
        <w:rPr>
          <w:color w:val="2D3648"/>
          <w:w w:val="110"/>
          <w:sz w:val="21"/>
        </w:rPr>
        <w:t>match</w:t>
      </w:r>
      <w:r>
        <w:rPr>
          <w:color w:val="2D3648"/>
          <w:spacing w:val="-7"/>
          <w:w w:val="110"/>
          <w:sz w:val="21"/>
        </w:rPr>
        <w:t xml:space="preserve"> </w:t>
      </w:r>
      <w:r>
        <w:rPr>
          <w:color w:val="2D3648"/>
          <w:w w:val="110"/>
          <w:sz w:val="21"/>
        </w:rPr>
        <w:t>the</w:t>
      </w:r>
      <w:r>
        <w:rPr>
          <w:color w:val="2D3648"/>
          <w:spacing w:val="-7"/>
          <w:w w:val="110"/>
          <w:sz w:val="21"/>
        </w:rPr>
        <w:t xml:space="preserve"> </w:t>
      </w:r>
      <w:r>
        <w:rPr>
          <w:color w:val="2D3648"/>
          <w:w w:val="110"/>
          <w:sz w:val="21"/>
        </w:rPr>
        <w:t>target</w:t>
      </w:r>
      <w:r>
        <w:rPr>
          <w:color w:val="2D3648"/>
          <w:spacing w:val="-7"/>
          <w:w w:val="110"/>
          <w:sz w:val="21"/>
        </w:rPr>
        <w:t xml:space="preserve"> </w:t>
      </w:r>
      <w:r>
        <w:rPr>
          <w:rFonts w:ascii="Courier New"/>
          <w:color w:val="2D3648"/>
          <w:w w:val="110"/>
          <w:sz w:val="21"/>
        </w:rPr>
        <w:t>destination</w:t>
      </w:r>
      <w:r>
        <w:rPr>
          <w:rFonts w:ascii="Courier New"/>
          <w:color w:val="2D3648"/>
          <w:spacing w:val="-84"/>
          <w:w w:val="110"/>
          <w:sz w:val="21"/>
        </w:rPr>
        <w:t xml:space="preserve"> </w:t>
      </w:r>
      <w:r>
        <w:rPr>
          <w:color w:val="2D3648"/>
          <w:w w:val="110"/>
          <w:sz w:val="21"/>
        </w:rPr>
        <w:t>index.</w:t>
      </w:r>
    </w:p>
    <w:p w14:paraId="3FE840E8">
      <w:pPr>
        <w:pStyle w:val="10"/>
        <w:numPr>
          <w:ilvl w:val="0"/>
          <w:numId w:val="3"/>
        </w:numPr>
        <w:tabs>
          <w:tab w:val="left" w:pos="442"/>
        </w:tabs>
        <w:spacing w:before="73" w:after="0" w:line="338" w:lineRule="auto"/>
        <w:ind w:left="442" w:right="665" w:hanging="231"/>
        <w:jc w:val="left"/>
        <w:rPr>
          <w:sz w:val="21"/>
        </w:rPr>
      </w:pPr>
      <w:r>
        <w:rPr>
          <w:color w:val="2D3648"/>
          <w:w w:val="110"/>
          <w:sz w:val="21"/>
        </w:rPr>
        <w:t>Prepend</w:t>
      </w:r>
      <w:r>
        <w:rPr>
          <w:color w:val="2D3648"/>
          <w:spacing w:val="-15"/>
          <w:w w:val="110"/>
          <w:sz w:val="21"/>
        </w:rPr>
        <w:t xml:space="preserve"> </w:t>
      </w:r>
      <w:r>
        <w:rPr>
          <w:color w:val="2D3648"/>
          <w:w w:val="110"/>
          <w:sz w:val="21"/>
        </w:rPr>
        <w:t>the</w:t>
      </w:r>
      <w:r>
        <w:rPr>
          <w:color w:val="2D3648"/>
          <w:spacing w:val="-15"/>
          <w:w w:val="110"/>
          <w:sz w:val="21"/>
        </w:rPr>
        <w:t xml:space="preserve"> </w:t>
      </w:r>
      <w:r>
        <w:rPr>
          <w:color w:val="2D3648"/>
          <w:w w:val="110"/>
          <w:sz w:val="21"/>
        </w:rPr>
        <w:t>newly</w:t>
      </w:r>
      <w:r>
        <w:rPr>
          <w:color w:val="2D3648"/>
          <w:spacing w:val="-15"/>
          <w:w w:val="110"/>
          <w:sz w:val="21"/>
        </w:rPr>
        <w:t xml:space="preserve"> </w:t>
      </w:r>
      <w:r>
        <w:rPr>
          <w:color w:val="2D3648"/>
          <w:w w:val="110"/>
          <w:sz w:val="21"/>
        </w:rPr>
        <w:t>created</w:t>
      </w:r>
      <w:r>
        <w:rPr>
          <w:color w:val="2D3648"/>
          <w:spacing w:val="-15"/>
          <w:w w:val="110"/>
          <w:sz w:val="21"/>
        </w:rPr>
        <w:t xml:space="preserve"> </w:t>
      </w:r>
      <w:r>
        <w:rPr>
          <w:color w:val="2D3648"/>
          <w:w w:val="110"/>
          <w:sz w:val="21"/>
        </w:rPr>
        <w:t>neighbor</w:t>
      </w:r>
      <w:r>
        <w:rPr>
          <w:color w:val="2D3648"/>
          <w:spacing w:val="-15"/>
          <w:w w:val="110"/>
          <w:sz w:val="21"/>
        </w:rPr>
        <w:t xml:space="preserve"> </w:t>
      </w:r>
      <w:r>
        <w:rPr>
          <w:color w:val="2D3648"/>
          <w:w w:val="110"/>
          <w:sz w:val="21"/>
        </w:rPr>
        <w:t>node</w:t>
      </w:r>
      <w:r>
        <w:rPr>
          <w:color w:val="2D3648"/>
          <w:spacing w:val="-15"/>
          <w:w w:val="110"/>
          <w:sz w:val="21"/>
        </w:rPr>
        <w:t xml:space="preserve"> </w:t>
      </w:r>
      <w:r>
        <w:rPr>
          <w:color w:val="2D3648"/>
          <w:w w:val="110"/>
          <w:sz w:val="21"/>
        </w:rPr>
        <w:t>directly</w:t>
      </w:r>
      <w:r>
        <w:rPr>
          <w:color w:val="2D3648"/>
          <w:spacing w:val="-15"/>
          <w:w w:val="110"/>
          <w:sz w:val="21"/>
        </w:rPr>
        <w:t xml:space="preserve"> </w:t>
      </w:r>
      <w:r>
        <w:rPr>
          <w:color w:val="2D3648"/>
          <w:w w:val="110"/>
          <w:sz w:val="21"/>
        </w:rPr>
        <w:t>onto</w:t>
      </w:r>
      <w:r>
        <w:rPr>
          <w:color w:val="2D3648"/>
          <w:spacing w:val="-15"/>
          <w:w w:val="110"/>
          <w:sz w:val="21"/>
        </w:rPr>
        <w:t xml:space="preserve"> </w:t>
      </w:r>
      <w:r>
        <w:rPr>
          <w:color w:val="2D3648"/>
          <w:w w:val="110"/>
          <w:sz w:val="21"/>
        </w:rPr>
        <w:t>the</w:t>
      </w:r>
      <w:r>
        <w:rPr>
          <w:color w:val="2D3648"/>
          <w:spacing w:val="-15"/>
          <w:w w:val="110"/>
          <w:sz w:val="21"/>
        </w:rPr>
        <w:t xml:space="preserve"> </w:t>
      </w:r>
      <w:r>
        <w:rPr>
          <w:color w:val="2D3648"/>
          <w:w w:val="110"/>
          <w:sz w:val="21"/>
        </w:rPr>
        <w:t>front</w:t>
      </w:r>
      <w:r>
        <w:rPr>
          <w:color w:val="2D3648"/>
          <w:spacing w:val="-15"/>
          <w:w w:val="110"/>
          <w:sz w:val="21"/>
        </w:rPr>
        <w:t xml:space="preserve"> </w:t>
      </w:r>
      <w:r>
        <w:rPr>
          <w:color w:val="2D3648"/>
          <w:w w:val="110"/>
          <w:sz w:val="21"/>
        </w:rPr>
        <w:t>of</w:t>
      </w:r>
      <w:r>
        <w:rPr>
          <w:color w:val="2D3648"/>
          <w:spacing w:val="-15"/>
          <w:w w:val="110"/>
          <w:sz w:val="21"/>
        </w:rPr>
        <w:t xml:space="preserve"> </w:t>
      </w:r>
      <w:r>
        <w:rPr>
          <w:color w:val="2D3648"/>
          <w:w w:val="110"/>
          <w:sz w:val="21"/>
        </w:rPr>
        <w:t>the</w:t>
      </w:r>
      <w:r>
        <w:rPr>
          <w:color w:val="2D3648"/>
          <w:spacing w:val="-15"/>
          <w:w w:val="110"/>
          <w:sz w:val="21"/>
        </w:rPr>
        <w:t xml:space="preserve"> </w:t>
      </w:r>
      <w:r>
        <w:rPr>
          <w:color w:val="2D3648"/>
          <w:w w:val="110"/>
          <w:sz w:val="21"/>
        </w:rPr>
        <w:t>chain</w:t>
      </w:r>
      <w:r>
        <w:rPr>
          <w:color w:val="2D3648"/>
          <w:spacing w:val="-15"/>
          <w:w w:val="110"/>
          <w:sz w:val="21"/>
        </w:rPr>
        <w:t xml:space="preserve"> </w:t>
      </w:r>
      <w:r>
        <w:rPr>
          <w:color w:val="2D3648"/>
          <w:w w:val="110"/>
          <w:sz w:val="21"/>
        </w:rPr>
        <w:t>by</w:t>
      </w:r>
      <w:r>
        <w:rPr>
          <w:color w:val="2D3648"/>
          <w:spacing w:val="-15"/>
          <w:w w:val="110"/>
          <w:sz w:val="21"/>
        </w:rPr>
        <w:t xml:space="preserve"> </w:t>
      </w:r>
      <w:r>
        <w:rPr>
          <w:color w:val="2D3648"/>
          <w:w w:val="110"/>
          <w:sz w:val="21"/>
        </w:rPr>
        <w:t>setting</w:t>
      </w:r>
      <w:r>
        <w:rPr>
          <w:color w:val="2D3648"/>
          <w:spacing w:val="-15"/>
          <w:w w:val="110"/>
          <w:sz w:val="21"/>
        </w:rPr>
        <w:t xml:space="preserve"> </w:t>
      </w:r>
      <w:r>
        <w:rPr>
          <w:color w:val="2D3648"/>
          <w:w w:val="110"/>
          <w:sz w:val="21"/>
        </w:rPr>
        <w:t>its</w:t>
      </w:r>
      <w:r>
        <w:rPr>
          <w:color w:val="2D3648"/>
          <w:spacing w:val="-15"/>
          <w:w w:val="110"/>
          <w:sz w:val="21"/>
        </w:rPr>
        <w:t xml:space="preserve"> </w:t>
      </w:r>
      <w:r>
        <w:rPr>
          <w:color w:val="2D3648"/>
          <w:w w:val="110"/>
          <w:sz w:val="21"/>
        </w:rPr>
        <w:t>next pointer</w:t>
      </w:r>
      <w:r>
        <w:rPr>
          <w:color w:val="2D3648"/>
          <w:spacing w:val="-16"/>
          <w:w w:val="110"/>
          <w:sz w:val="21"/>
        </w:rPr>
        <w:t xml:space="preserve"> </w:t>
      </w:r>
      <w:r>
        <w:rPr>
          <w:color w:val="2D3648"/>
          <w:w w:val="110"/>
          <w:sz w:val="21"/>
        </w:rPr>
        <w:t>to</w:t>
      </w:r>
      <w:r>
        <w:rPr>
          <w:color w:val="2D3648"/>
          <w:spacing w:val="-15"/>
          <w:w w:val="110"/>
          <w:sz w:val="21"/>
        </w:rPr>
        <w:t xml:space="preserve"> </w:t>
      </w:r>
      <w:r>
        <w:rPr>
          <w:color w:val="2D3648"/>
          <w:w w:val="110"/>
          <w:sz w:val="21"/>
        </w:rPr>
        <w:t>the</w:t>
      </w:r>
      <w:r>
        <w:rPr>
          <w:color w:val="2D3648"/>
          <w:spacing w:val="-16"/>
          <w:w w:val="110"/>
          <w:sz w:val="21"/>
        </w:rPr>
        <w:t xml:space="preserve"> </w:t>
      </w:r>
      <w:r>
        <w:rPr>
          <w:color w:val="2D3648"/>
          <w:w w:val="110"/>
          <w:sz w:val="21"/>
        </w:rPr>
        <w:t>current</w:t>
      </w:r>
      <w:r>
        <w:rPr>
          <w:color w:val="2D3648"/>
          <w:spacing w:val="-15"/>
          <w:w w:val="110"/>
          <w:sz w:val="21"/>
        </w:rPr>
        <w:t xml:space="preserve"> </w:t>
      </w:r>
      <w:r>
        <w:rPr>
          <w:rFonts w:ascii="Courier New"/>
          <w:color w:val="2D3648"/>
          <w:w w:val="110"/>
          <w:sz w:val="21"/>
        </w:rPr>
        <w:t>head[source]</w:t>
      </w:r>
      <w:r>
        <w:rPr>
          <w:color w:val="2D3648"/>
          <w:w w:val="110"/>
          <w:sz w:val="21"/>
        </w:rPr>
        <w:t>,</w:t>
      </w:r>
      <w:r>
        <w:rPr>
          <w:color w:val="2D3648"/>
          <w:spacing w:val="-15"/>
          <w:w w:val="110"/>
          <w:sz w:val="21"/>
        </w:rPr>
        <w:t xml:space="preserve"> </w:t>
      </w:r>
      <w:r>
        <w:rPr>
          <w:color w:val="2D3648"/>
          <w:w w:val="110"/>
          <w:sz w:val="21"/>
        </w:rPr>
        <w:t>then</w:t>
      </w:r>
      <w:r>
        <w:rPr>
          <w:color w:val="2D3648"/>
          <w:spacing w:val="-16"/>
          <w:w w:val="110"/>
          <w:sz w:val="21"/>
        </w:rPr>
        <w:t xml:space="preserve"> </w:t>
      </w:r>
      <w:r>
        <w:rPr>
          <w:color w:val="2D3648"/>
          <w:w w:val="110"/>
          <w:sz w:val="21"/>
        </w:rPr>
        <w:t>update</w:t>
      </w:r>
      <w:r>
        <w:rPr>
          <w:color w:val="2D3648"/>
          <w:spacing w:val="-15"/>
          <w:w w:val="110"/>
          <w:sz w:val="21"/>
        </w:rPr>
        <w:t xml:space="preserve"> </w:t>
      </w:r>
      <w:r>
        <w:rPr>
          <w:rFonts w:ascii="Courier New"/>
          <w:color w:val="2D3648"/>
          <w:w w:val="110"/>
          <w:sz w:val="21"/>
        </w:rPr>
        <w:t>head[source]</w:t>
      </w:r>
      <w:r>
        <w:rPr>
          <w:rFonts w:ascii="Courier New"/>
          <w:color w:val="2D3648"/>
          <w:spacing w:val="-84"/>
          <w:w w:val="110"/>
          <w:sz w:val="21"/>
        </w:rPr>
        <w:t xml:space="preserve"> </w:t>
      </w:r>
      <w:r>
        <w:rPr>
          <w:color w:val="2D3648"/>
          <w:w w:val="110"/>
          <w:sz w:val="21"/>
        </w:rPr>
        <w:t>to</w:t>
      </w:r>
      <w:r>
        <w:rPr>
          <w:color w:val="2D3648"/>
          <w:spacing w:val="-16"/>
          <w:w w:val="110"/>
          <w:sz w:val="21"/>
        </w:rPr>
        <w:t xml:space="preserve"> </w:t>
      </w:r>
      <w:r>
        <w:rPr>
          <w:color w:val="2D3648"/>
          <w:w w:val="110"/>
          <w:sz w:val="21"/>
        </w:rPr>
        <w:t>point</w:t>
      </w:r>
      <w:r>
        <w:rPr>
          <w:color w:val="2D3648"/>
          <w:spacing w:val="-15"/>
          <w:w w:val="110"/>
          <w:sz w:val="21"/>
        </w:rPr>
        <w:t xml:space="preserve"> </w:t>
      </w:r>
      <w:r>
        <w:rPr>
          <w:color w:val="2D3648"/>
          <w:w w:val="110"/>
          <w:sz w:val="21"/>
        </w:rPr>
        <w:t>to</w:t>
      </w:r>
      <w:r>
        <w:rPr>
          <w:color w:val="2D3648"/>
          <w:spacing w:val="-15"/>
          <w:w w:val="110"/>
          <w:sz w:val="21"/>
        </w:rPr>
        <w:t xml:space="preserve"> </w:t>
      </w:r>
      <w:r>
        <w:rPr>
          <w:color w:val="2D3648"/>
          <w:w w:val="110"/>
          <w:sz w:val="21"/>
        </w:rPr>
        <w:t>this</w:t>
      </w:r>
      <w:r>
        <w:rPr>
          <w:color w:val="2D3648"/>
          <w:spacing w:val="-16"/>
          <w:w w:val="110"/>
          <w:sz w:val="21"/>
        </w:rPr>
        <w:t xml:space="preserve"> </w:t>
      </w:r>
      <w:r>
        <w:rPr>
          <w:color w:val="2D3648"/>
          <w:w w:val="110"/>
          <w:sz w:val="21"/>
        </w:rPr>
        <w:t>new</w:t>
      </w:r>
      <w:r>
        <w:rPr>
          <w:color w:val="2D3648"/>
          <w:spacing w:val="-15"/>
          <w:w w:val="110"/>
          <w:sz w:val="21"/>
        </w:rPr>
        <w:t xml:space="preserve"> </w:t>
      </w:r>
      <w:r>
        <w:rPr>
          <w:color w:val="2D3648"/>
          <w:w w:val="110"/>
          <w:sz w:val="21"/>
        </w:rPr>
        <w:t>node.</w:t>
      </w:r>
    </w:p>
    <w:p w14:paraId="1651FE1B">
      <w:pPr>
        <w:pStyle w:val="5"/>
        <w:spacing w:before="171"/>
        <w:rPr>
          <w:b w:val="0"/>
        </w:rPr>
      </w:pPr>
      <w:bookmarkStart w:id="9" w:name="Edge Deletion Logic"/>
      <w:bookmarkEnd w:id="9"/>
      <w:r>
        <w:rPr>
          <w:b w:val="0"/>
          <w:color w:val="2D3648"/>
          <w:w w:val="90"/>
        </w:rPr>
        <w:t>Edge</w:t>
      </w:r>
      <w:r>
        <w:rPr>
          <w:b w:val="0"/>
          <w:color w:val="2D3648"/>
          <w:spacing w:val="-8"/>
        </w:rPr>
        <w:t xml:space="preserve"> </w:t>
      </w:r>
      <w:r>
        <w:rPr>
          <w:b w:val="0"/>
          <w:color w:val="2D3648"/>
          <w:w w:val="90"/>
        </w:rPr>
        <w:t>Deletion</w:t>
      </w:r>
      <w:r>
        <w:rPr>
          <w:b w:val="0"/>
          <w:color w:val="2D3648"/>
          <w:spacing w:val="-8"/>
        </w:rPr>
        <w:t xml:space="preserve"> </w:t>
      </w:r>
      <w:r>
        <w:rPr>
          <w:b w:val="0"/>
          <w:color w:val="2D3648"/>
          <w:spacing w:val="-2"/>
          <w:w w:val="90"/>
        </w:rPr>
        <w:t>Logic</w:t>
      </w:r>
    </w:p>
    <w:p w14:paraId="151D4501">
      <w:pPr>
        <w:pStyle w:val="10"/>
        <w:numPr>
          <w:ilvl w:val="0"/>
          <w:numId w:val="4"/>
        </w:numPr>
        <w:tabs>
          <w:tab w:val="left" w:pos="441"/>
        </w:tabs>
        <w:spacing w:before="200" w:after="0" w:line="240" w:lineRule="auto"/>
        <w:ind w:left="441" w:right="0" w:hanging="230"/>
        <w:jc w:val="left"/>
        <w:rPr>
          <w:sz w:val="21"/>
        </w:rPr>
      </w:pPr>
      <w:r>
        <w:rPr>
          <w:color w:val="2D3648"/>
          <w:sz w:val="21"/>
        </w:rPr>
        <w:t>Receive</w:t>
      </w:r>
      <w:r>
        <w:rPr>
          <w:color w:val="2D3648"/>
          <w:spacing w:val="20"/>
          <w:sz w:val="21"/>
        </w:rPr>
        <w:t xml:space="preserve"> </w:t>
      </w:r>
      <w:r>
        <w:rPr>
          <w:color w:val="2D3648"/>
          <w:sz w:val="21"/>
        </w:rPr>
        <w:t>specific</w:t>
      </w:r>
      <w:r>
        <w:rPr>
          <w:color w:val="2D3648"/>
          <w:spacing w:val="21"/>
          <w:sz w:val="21"/>
        </w:rPr>
        <w:t xml:space="preserve"> </w:t>
      </w:r>
      <w:r>
        <w:rPr>
          <w:color w:val="2D3648"/>
          <w:sz w:val="21"/>
        </w:rPr>
        <w:t>target</w:t>
      </w:r>
      <w:r>
        <w:rPr>
          <w:color w:val="2D3648"/>
          <w:spacing w:val="20"/>
          <w:sz w:val="21"/>
        </w:rPr>
        <w:t xml:space="preserve"> </w:t>
      </w:r>
      <w:r>
        <w:rPr>
          <w:color w:val="2D3648"/>
          <w:sz w:val="21"/>
        </w:rPr>
        <w:t>indices</w:t>
      </w:r>
      <w:r>
        <w:rPr>
          <w:color w:val="2D3648"/>
          <w:spacing w:val="21"/>
          <w:sz w:val="21"/>
        </w:rPr>
        <w:t xml:space="preserve"> </w:t>
      </w:r>
      <w:r>
        <w:rPr>
          <w:color w:val="2D3648"/>
          <w:sz w:val="21"/>
        </w:rPr>
        <w:t>corresponding</w:t>
      </w:r>
      <w:r>
        <w:rPr>
          <w:color w:val="2D3648"/>
          <w:spacing w:val="21"/>
          <w:sz w:val="21"/>
        </w:rPr>
        <w:t xml:space="preserve"> </w:t>
      </w:r>
      <w:r>
        <w:rPr>
          <w:color w:val="2D3648"/>
          <w:sz w:val="21"/>
        </w:rPr>
        <w:t>to</w:t>
      </w:r>
      <w:r>
        <w:rPr>
          <w:color w:val="2D3648"/>
          <w:spacing w:val="20"/>
          <w:sz w:val="21"/>
        </w:rPr>
        <w:t xml:space="preserve"> </w:t>
      </w:r>
      <w:r>
        <w:rPr>
          <w:color w:val="2D3648"/>
          <w:sz w:val="21"/>
        </w:rPr>
        <w:t>a</w:t>
      </w:r>
      <w:r>
        <w:rPr>
          <w:color w:val="2D3648"/>
          <w:spacing w:val="21"/>
          <w:sz w:val="21"/>
        </w:rPr>
        <w:t xml:space="preserve"> </w:t>
      </w:r>
      <w:r>
        <w:rPr>
          <w:color w:val="2D3648"/>
          <w:sz w:val="21"/>
        </w:rPr>
        <w:t>chosen</w:t>
      </w:r>
      <w:r>
        <w:rPr>
          <w:color w:val="2D3648"/>
          <w:spacing w:val="21"/>
          <w:sz w:val="21"/>
        </w:rPr>
        <w:t xml:space="preserve"> </w:t>
      </w:r>
      <w:r>
        <w:rPr>
          <w:rFonts w:ascii="Courier New"/>
          <w:color w:val="2D3648"/>
          <w:sz w:val="21"/>
        </w:rPr>
        <w:t>source</w:t>
      </w:r>
      <w:r>
        <w:rPr>
          <w:rFonts w:ascii="Courier New"/>
          <w:color w:val="2D3648"/>
          <w:spacing w:val="-50"/>
          <w:sz w:val="21"/>
        </w:rPr>
        <w:t xml:space="preserve"> </w:t>
      </w:r>
      <w:r>
        <w:rPr>
          <w:color w:val="2D3648"/>
          <w:sz w:val="21"/>
        </w:rPr>
        <w:t>and</w:t>
      </w:r>
      <w:r>
        <w:rPr>
          <w:color w:val="2D3648"/>
          <w:spacing w:val="21"/>
          <w:sz w:val="21"/>
        </w:rPr>
        <w:t xml:space="preserve"> </w:t>
      </w:r>
      <w:r>
        <w:rPr>
          <w:rFonts w:ascii="Courier New"/>
          <w:color w:val="2D3648"/>
          <w:sz w:val="21"/>
        </w:rPr>
        <w:t>destination</w:t>
      </w:r>
      <w:r>
        <w:rPr>
          <w:rFonts w:ascii="Courier New"/>
          <w:color w:val="2D3648"/>
          <w:spacing w:val="-49"/>
          <w:sz w:val="21"/>
        </w:rPr>
        <w:t xml:space="preserve"> </w:t>
      </w:r>
      <w:r>
        <w:rPr>
          <w:color w:val="2D3648"/>
          <w:spacing w:val="-2"/>
          <w:sz w:val="21"/>
        </w:rPr>
        <w:t>pathway.</w:t>
      </w:r>
    </w:p>
    <w:p w14:paraId="4F446A49">
      <w:pPr>
        <w:pStyle w:val="10"/>
        <w:numPr>
          <w:ilvl w:val="0"/>
          <w:numId w:val="4"/>
        </w:numPr>
        <w:tabs>
          <w:tab w:val="left" w:pos="442"/>
        </w:tabs>
        <w:spacing w:before="169" w:after="0" w:line="314" w:lineRule="auto"/>
        <w:ind w:left="442" w:right="161" w:hanging="231"/>
        <w:jc w:val="left"/>
        <w:rPr>
          <w:sz w:val="21"/>
        </w:rPr>
      </w:pPr>
      <w:r>
        <w:rPr>
          <w:color w:val="2D3648"/>
          <w:sz w:val="21"/>
        </w:rPr>
        <w:t>Establish</w:t>
      </w:r>
      <w:r>
        <w:rPr>
          <w:color w:val="2D3648"/>
          <w:spacing w:val="28"/>
          <w:sz w:val="21"/>
        </w:rPr>
        <w:t xml:space="preserve"> </w:t>
      </w:r>
      <w:r>
        <w:rPr>
          <w:color w:val="2D3648"/>
          <w:sz w:val="21"/>
        </w:rPr>
        <w:t>evaluation</w:t>
      </w:r>
      <w:r>
        <w:rPr>
          <w:color w:val="2D3648"/>
          <w:spacing w:val="28"/>
          <w:sz w:val="21"/>
        </w:rPr>
        <w:t xml:space="preserve"> </w:t>
      </w:r>
      <w:r>
        <w:rPr>
          <w:color w:val="2D3648"/>
          <w:sz w:val="21"/>
        </w:rPr>
        <w:t>pointers</w:t>
      </w:r>
      <w:r>
        <w:rPr>
          <w:color w:val="2D3648"/>
          <w:spacing w:val="28"/>
          <w:sz w:val="21"/>
        </w:rPr>
        <w:t xml:space="preserve"> </w:t>
      </w:r>
      <w:r>
        <w:rPr>
          <w:color w:val="2D3648"/>
          <w:sz w:val="21"/>
        </w:rPr>
        <w:t>targeting</w:t>
      </w:r>
      <w:r>
        <w:rPr>
          <w:color w:val="2D3648"/>
          <w:spacing w:val="28"/>
          <w:sz w:val="21"/>
        </w:rPr>
        <w:t xml:space="preserve"> </w:t>
      </w:r>
      <w:r>
        <w:rPr>
          <w:color w:val="2D3648"/>
          <w:sz w:val="21"/>
        </w:rPr>
        <w:t>the</w:t>
      </w:r>
      <w:r>
        <w:rPr>
          <w:color w:val="2D3648"/>
          <w:spacing w:val="28"/>
          <w:sz w:val="21"/>
        </w:rPr>
        <w:t xml:space="preserve"> </w:t>
      </w:r>
      <w:r>
        <w:rPr>
          <w:color w:val="2D3648"/>
          <w:sz w:val="21"/>
        </w:rPr>
        <w:t>node</w:t>
      </w:r>
      <w:r>
        <w:rPr>
          <w:color w:val="2D3648"/>
          <w:spacing w:val="28"/>
          <w:sz w:val="21"/>
        </w:rPr>
        <w:t xml:space="preserve"> </w:t>
      </w:r>
      <w:r>
        <w:rPr>
          <w:color w:val="2D3648"/>
          <w:sz w:val="21"/>
        </w:rPr>
        <w:t>sequence</w:t>
      </w:r>
      <w:r>
        <w:rPr>
          <w:color w:val="2D3648"/>
          <w:spacing w:val="28"/>
          <w:sz w:val="21"/>
        </w:rPr>
        <w:t xml:space="preserve"> </w:t>
      </w:r>
      <w:r>
        <w:rPr>
          <w:color w:val="2D3648"/>
          <w:sz w:val="21"/>
        </w:rPr>
        <w:t>head</w:t>
      </w:r>
      <w:r>
        <w:rPr>
          <w:color w:val="2D3648"/>
          <w:spacing w:val="28"/>
          <w:sz w:val="21"/>
        </w:rPr>
        <w:t xml:space="preserve"> </w:t>
      </w:r>
      <w:r>
        <w:rPr>
          <w:color w:val="2D3648"/>
          <w:sz w:val="21"/>
        </w:rPr>
        <w:t>(</w:t>
      </w:r>
      <w:r>
        <w:rPr>
          <w:rFonts w:ascii="Courier New"/>
          <w:color w:val="2D3648"/>
          <w:sz w:val="21"/>
        </w:rPr>
        <w:t>temp</w:t>
      </w:r>
      <w:r>
        <w:rPr>
          <w:rFonts w:ascii="Courier New"/>
          <w:color w:val="2D3648"/>
          <w:spacing w:val="40"/>
          <w:sz w:val="21"/>
        </w:rPr>
        <w:t xml:space="preserve"> </w:t>
      </w:r>
      <w:r>
        <w:rPr>
          <w:rFonts w:ascii="Courier New"/>
          <w:color w:val="2D3648"/>
          <w:sz w:val="21"/>
        </w:rPr>
        <w:t>=</w:t>
      </w:r>
      <w:r>
        <w:rPr>
          <w:rFonts w:ascii="Courier New"/>
          <w:color w:val="2D3648"/>
          <w:spacing w:val="40"/>
          <w:sz w:val="21"/>
        </w:rPr>
        <w:t xml:space="preserve"> </w:t>
      </w:r>
      <w:r>
        <w:rPr>
          <w:rFonts w:ascii="Courier New"/>
          <w:color w:val="2D3648"/>
          <w:sz w:val="21"/>
        </w:rPr>
        <w:t>head[source]</w:t>
      </w:r>
      <w:r>
        <w:rPr>
          <w:color w:val="2D3648"/>
          <w:sz w:val="21"/>
        </w:rPr>
        <w:t>)</w:t>
      </w:r>
      <w:r>
        <w:rPr>
          <w:color w:val="2D3648"/>
          <w:spacing w:val="28"/>
          <w:sz w:val="21"/>
        </w:rPr>
        <w:t xml:space="preserve"> </w:t>
      </w:r>
      <w:r>
        <w:rPr>
          <w:color w:val="2D3648"/>
          <w:sz w:val="21"/>
        </w:rPr>
        <w:t>alongside a tracking element placeholder (</w:t>
      </w:r>
      <w:r>
        <w:rPr>
          <w:rFonts w:ascii="Courier New"/>
          <w:color w:val="2D3648"/>
          <w:sz w:val="21"/>
        </w:rPr>
        <w:t>prev = NULL</w:t>
      </w:r>
      <w:r>
        <w:rPr>
          <w:color w:val="2D3648"/>
          <w:sz w:val="21"/>
        </w:rPr>
        <w:t>).</w:t>
      </w:r>
    </w:p>
    <w:p w14:paraId="04647E4A">
      <w:pPr>
        <w:pStyle w:val="10"/>
        <w:numPr>
          <w:ilvl w:val="0"/>
          <w:numId w:val="4"/>
        </w:numPr>
        <w:tabs>
          <w:tab w:val="left" w:pos="441"/>
        </w:tabs>
        <w:spacing w:before="101" w:after="0" w:line="240" w:lineRule="auto"/>
        <w:ind w:left="441" w:right="0" w:hanging="230"/>
        <w:jc w:val="left"/>
        <w:rPr>
          <w:sz w:val="21"/>
        </w:rPr>
      </w:pPr>
      <w:r>
        <w:rPr>
          <w:color w:val="2D3648"/>
          <w:sz w:val="21"/>
        </w:rPr>
        <w:t>Traverse</w:t>
      </w:r>
      <w:r>
        <w:rPr>
          <w:color w:val="2D3648"/>
          <w:spacing w:val="33"/>
          <w:sz w:val="21"/>
        </w:rPr>
        <w:t xml:space="preserve"> </w:t>
      </w:r>
      <w:r>
        <w:rPr>
          <w:color w:val="2D3648"/>
          <w:sz w:val="21"/>
        </w:rPr>
        <w:t>the</w:t>
      </w:r>
      <w:r>
        <w:rPr>
          <w:color w:val="2D3648"/>
          <w:spacing w:val="33"/>
          <w:sz w:val="21"/>
        </w:rPr>
        <w:t xml:space="preserve"> </w:t>
      </w:r>
      <w:r>
        <w:rPr>
          <w:color w:val="2D3648"/>
          <w:sz w:val="21"/>
        </w:rPr>
        <w:t>linked</w:t>
      </w:r>
      <w:r>
        <w:rPr>
          <w:color w:val="2D3648"/>
          <w:spacing w:val="33"/>
          <w:sz w:val="21"/>
        </w:rPr>
        <w:t xml:space="preserve"> </w:t>
      </w:r>
      <w:r>
        <w:rPr>
          <w:color w:val="2D3648"/>
          <w:sz w:val="21"/>
        </w:rPr>
        <w:t>chain</w:t>
      </w:r>
      <w:r>
        <w:rPr>
          <w:color w:val="2D3648"/>
          <w:spacing w:val="33"/>
          <w:sz w:val="21"/>
        </w:rPr>
        <w:t xml:space="preserve"> </w:t>
      </w:r>
      <w:r>
        <w:rPr>
          <w:color w:val="2D3648"/>
          <w:sz w:val="21"/>
        </w:rPr>
        <w:t>linearly</w:t>
      </w:r>
      <w:r>
        <w:rPr>
          <w:color w:val="2D3648"/>
          <w:spacing w:val="33"/>
          <w:sz w:val="21"/>
        </w:rPr>
        <w:t xml:space="preserve"> </w:t>
      </w:r>
      <w:r>
        <w:rPr>
          <w:color w:val="2D3648"/>
          <w:sz w:val="21"/>
        </w:rPr>
        <w:t>while</w:t>
      </w:r>
      <w:r>
        <w:rPr>
          <w:color w:val="2D3648"/>
          <w:spacing w:val="34"/>
          <w:sz w:val="21"/>
        </w:rPr>
        <w:t xml:space="preserve"> </w:t>
      </w:r>
      <w:r>
        <w:rPr>
          <w:color w:val="2D3648"/>
          <w:sz w:val="21"/>
        </w:rPr>
        <w:t>the</w:t>
      </w:r>
      <w:r>
        <w:rPr>
          <w:color w:val="2D3648"/>
          <w:spacing w:val="33"/>
          <w:sz w:val="21"/>
        </w:rPr>
        <w:t xml:space="preserve"> </w:t>
      </w:r>
      <w:r>
        <w:rPr>
          <w:color w:val="2D3648"/>
          <w:sz w:val="21"/>
        </w:rPr>
        <w:t>tracking</w:t>
      </w:r>
      <w:r>
        <w:rPr>
          <w:color w:val="2D3648"/>
          <w:spacing w:val="33"/>
          <w:sz w:val="21"/>
        </w:rPr>
        <w:t xml:space="preserve"> </w:t>
      </w:r>
      <w:r>
        <w:rPr>
          <w:color w:val="2D3648"/>
          <w:sz w:val="21"/>
        </w:rPr>
        <w:t>node</w:t>
      </w:r>
      <w:r>
        <w:rPr>
          <w:color w:val="2D3648"/>
          <w:spacing w:val="33"/>
          <w:sz w:val="21"/>
        </w:rPr>
        <w:t xml:space="preserve"> </w:t>
      </w:r>
      <w:r>
        <w:rPr>
          <w:color w:val="2D3648"/>
          <w:sz w:val="21"/>
        </w:rPr>
        <w:t>remains</w:t>
      </w:r>
      <w:r>
        <w:rPr>
          <w:color w:val="2D3648"/>
          <w:spacing w:val="33"/>
          <w:sz w:val="21"/>
        </w:rPr>
        <w:t xml:space="preserve"> </w:t>
      </w:r>
      <w:r>
        <w:rPr>
          <w:color w:val="2D3648"/>
          <w:spacing w:val="-2"/>
          <w:sz w:val="21"/>
        </w:rPr>
        <w:t>valid.</w:t>
      </w:r>
    </w:p>
    <w:p w14:paraId="18B2F4EF">
      <w:pPr>
        <w:pStyle w:val="10"/>
        <w:numPr>
          <w:ilvl w:val="0"/>
          <w:numId w:val="4"/>
        </w:numPr>
        <w:tabs>
          <w:tab w:val="left" w:pos="442"/>
        </w:tabs>
        <w:spacing w:before="189" w:after="0" w:line="314" w:lineRule="auto"/>
        <w:ind w:left="442" w:right="172" w:hanging="231"/>
        <w:jc w:val="left"/>
        <w:rPr>
          <w:b w:val="0"/>
          <w:color w:val="2D3648"/>
          <w:w w:val="90"/>
        </w:rPr>
      </w:pPr>
      <w:r>
        <w:rPr>
          <w:color w:val="2D3648"/>
          <w:sz w:val="21"/>
        </w:rPr>
        <w:t>If</w:t>
      </w:r>
      <w:r>
        <w:rPr>
          <w:color w:val="2D3648"/>
          <w:spacing w:val="40"/>
          <w:sz w:val="21"/>
        </w:rPr>
        <w:t xml:space="preserve"> </w:t>
      </w:r>
      <w:r>
        <w:rPr>
          <w:color w:val="2D3648"/>
          <w:sz w:val="21"/>
        </w:rPr>
        <w:t>the</w:t>
      </w:r>
      <w:r>
        <w:rPr>
          <w:color w:val="2D3648"/>
          <w:spacing w:val="40"/>
          <w:sz w:val="21"/>
        </w:rPr>
        <w:t xml:space="preserve"> </w:t>
      </w:r>
      <w:r>
        <w:rPr>
          <w:color w:val="2D3648"/>
          <w:sz w:val="21"/>
        </w:rPr>
        <w:t>internal</w:t>
      </w:r>
      <w:r>
        <w:rPr>
          <w:color w:val="2D3648"/>
          <w:spacing w:val="40"/>
          <w:sz w:val="21"/>
        </w:rPr>
        <w:t xml:space="preserve"> </w:t>
      </w:r>
      <w:r>
        <w:rPr>
          <w:color w:val="2D3648"/>
          <w:sz w:val="21"/>
        </w:rPr>
        <w:t>vertex</w:t>
      </w:r>
      <w:r>
        <w:rPr>
          <w:color w:val="2D3648"/>
          <w:spacing w:val="40"/>
          <w:sz w:val="21"/>
        </w:rPr>
        <w:t xml:space="preserve"> </w:t>
      </w:r>
      <w:r>
        <w:rPr>
          <w:color w:val="2D3648"/>
          <w:sz w:val="21"/>
        </w:rPr>
        <w:t>field</w:t>
      </w:r>
      <w:r>
        <w:rPr>
          <w:color w:val="2D3648"/>
          <w:spacing w:val="40"/>
          <w:sz w:val="21"/>
        </w:rPr>
        <w:t xml:space="preserve"> </w:t>
      </w:r>
      <w:r>
        <w:rPr>
          <w:color w:val="2D3648"/>
          <w:sz w:val="21"/>
        </w:rPr>
        <w:t>matches</w:t>
      </w:r>
      <w:r>
        <w:rPr>
          <w:color w:val="2D3648"/>
          <w:spacing w:val="40"/>
          <w:sz w:val="21"/>
        </w:rPr>
        <w:t xml:space="preserve"> </w:t>
      </w:r>
      <w:r>
        <w:rPr>
          <w:color w:val="2D3648"/>
          <w:sz w:val="21"/>
        </w:rPr>
        <w:t>the</w:t>
      </w:r>
      <w:r>
        <w:rPr>
          <w:color w:val="2D3648"/>
          <w:spacing w:val="40"/>
          <w:sz w:val="21"/>
        </w:rPr>
        <w:t xml:space="preserve"> </w:t>
      </w:r>
      <w:r>
        <w:rPr>
          <w:color w:val="2D3648"/>
          <w:sz w:val="21"/>
        </w:rPr>
        <w:t>target</w:t>
      </w:r>
      <w:r>
        <w:rPr>
          <w:color w:val="2D3648"/>
          <w:spacing w:val="40"/>
          <w:sz w:val="21"/>
        </w:rPr>
        <w:t xml:space="preserve"> </w:t>
      </w:r>
      <w:r>
        <w:rPr>
          <w:rFonts w:ascii="Courier New"/>
          <w:color w:val="2D3648"/>
          <w:sz w:val="21"/>
        </w:rPr>
        <w:t>destination</w:t>
      </w:r>
      <w:r>
        <w:rPr>
          <w:color w:val="2D3648"/>
          <w:sz w:val="21"/>
        </w:rPr>
        <w:t>,</w:t>
      </w:r>
      <w:r>
        <w:rPr>
          <w:color w:val="2D3648"/>
          <w:spacing w:val="40"/>
          <w:sz w:val="21"/>
        </w:rPr>
        <w:t xml:space="preserve"> </w:t>
      </w:r>
      <w:r>
        <w:rPr>
          <w:color w:val="2D3648"/>
          <w:sz w:val="21"/>
        </w:rPr>
        <w:t>update</w:t>
      </w:r>
      <w:r>
        <w:rPr>
          <w:color w:val="2D3648"/>
          <w:spacing w:val="40"/>
          <w:sz w:val="21"/>
        </w:rPr>
        <w:t xml:space="preserve"> </w:t>
      </w:r>
      <w:r>
        <w:rPr>
          <w:color w:val="2D3648"/>
          <w:sz w:val="21"/>
        </w:rPr>
        <w:t>the</w:t>
      </w:r>
      <w:r>
        <w:rPr>
          <w:color w:val="2D3648"/>
          <w:spacing w:val="40"/>
          <w:sz w:val="21"/>
        </w:rPr>
        <w:t xml:space="preserve"> </w:t>
      </w:r>
      <w:r>
        <w:rPr>
          <w:color w:val="2D3648"/>
          <w:sz w:val="21"/>
        </w:rPr>
        <w:t>linking</w:t>
      </w:r>
      <w:r>
        <w:rPr>
          <w:color w:val="2D3648"/>
          <w:spacing w:val="40"/>
          <w:sz w:val="21"/>
        </w:rPr>
        <w:t xml:space="preserve"> </w:t>
      </w:r>
      <w:r>
        <w:rPr>
          <w:color w:val="2D3648"/>
          <w:sz w:val="21"/>
        </w:rPr>
        <w:t>topology:</w:t>
      </w:r>
      <w:r>
        <w:rPr>
          <w:color w:val="2D3648"/>
          <w:spacing w:val="40"/>
          <w:sz w:val="21"/>
        </w:rPr>
        <w:t xml:space="preserve"> </w:t>
      </w:r>
      <w:r>
        <w:rPr>
          <w:color w:val="2D3648"/>
          <w:sz w:val="21"/>
        </w:rPr>
        <w:t>bypass</w:t>
      </w:r>
      <w:r>
        <w:rPr>
          <w:color w:val="2D3648"/>
          <w:spacing w:val="40"/>
          <w:sz w:val="21"/>
        </w:rPr>
        <w:t xml:space="preserve"> </w:t>
      </w:r>
      <w:r>
        <w:rPr>
          <w:color w:val="2D3648"/>
          <w:sz w:val="21"/>
        </w:rPr>
        <w:t xml:space="preserve">the </w:t>
      </w:r>
      <w:r>
        <w:rPr>
          <w:color w:val="2D3648"/>
          <w:w w:val="110"/>
          <w:sz w:val="21"/>
        </w:rPr>
        <w:t>item</w:t>
      </w:r>
      <w:r>
        <w:rPr>
          <w:color w:val="2D3648"/>
          <w:spacing w:val="-16"/>
          <w:w w:val="110"/>
          <w:sz w:val="21"/>
        </w:rPr>
        <w:t xml:space="preserve"> </w:t>
      </w:r>
      <w:r>
        <w:rPr>
          <w:color w:val="2D3648"/>
          <w:w w:val="110"/>
          <w:sz w:val="21"/>
        </w:rPr>
        <w:t>by</w:t>
      </w:r>
      <w:r>
        <w:rPr>
          <w:color w:val="2D3648"/>
          <w:spacing w:val="-12"/>
          <w:w w:val="110"/>
          <w:sz w:val="21"/>
        </w:rPr>
        <w:t xml:space="preserve"> </w:t>
      </w:r>
      <w:r>
        <w:rPr>
          <w:color w:val="2D3648"/>
          <w:w w:val="110"/>
          <w:sz w:val="21"/>
        </w:rPr>
        <w:t>updating</w:t>
      </w:r>
      <w:r>
        <w:rPr>
          <w:color w:val="2D3648"/>
          <w:spacing w:val="-12"/>
          <w:w w:val="110"/>
          <w:sz w:val="21"/>
        </w:rPr>
        <w:t xml:space="preserve"> </w:t>
      </w:r>
      <w:r>
        <w:rPr>
          <w:color w:val="2D3648"/>
          <w:w w:val="110"/>
          <w:sz w:val="21"/>
        </w:rPr>
        <w:t>the</w:t>
      </w:r>
      <w:r>
        <w:rPr>
          <w:color w:val="2D3648"/>
          <w:spacing w:val="-12"/>
          <w:w w:val="110"/>
          <w:sz w:val="21"/>
        </w:rPr>
        <w:t xml:space="preserve"> </w:t>
      </w:r>
      <w:r>
        <w:rPr>
          <w:color w:val="2D3648"/>
          <w:w w:val="110"/>
          <w:sz w:val="21"/>
        </w:rPr>
        <w:t>previous</w:t>
      </w:r>
      <w:r>
        <w:rPr>
          <w:color w:val="2D3648"/>
          <w:spacing w:val="-12"/>
          <w:w w:val="110"/>
          <w:sz w:val="21"/>
        </w:rPr>
        <w:t xml:space="preserve"> </w:t>
      </w:r>
      <w:r>
        <w:rPr>
          <w:color w:val="2D3648"/>
          <w:w w:val="110"/>
          <w:sz w:val="21"/>
        </w:rPr>
        <w:t>element's</w:t>
      </w:r>
      <w:r>
        <w:rPr>
          <w:color w:val="2D3648"/>
          <w:spacing w:val="-12"/>
          <w:w w:val="110"/>
          <w:sz w:val="21"/>
        </w:rPr>
        <w:t xml:space="preserve"> </w:t>
      </w:r>
      <w:r>
        <w:rPr>
          <w:color w:val="2D3648"/>
          <w:w w:val="110"/>
          <w:sz w:val="21"/>
        </w:rPr>
        <w:t>pointer</w:t>
      </w:r>
      <w:r>
        <w:rPr>
          <w:color w:val="2D3648"/>
          <w:spacing w:val="-12"/>
          <w:w w:val="110"/>
          <w:sz w:val="21"/>
        </w:rPr>
        <w:t xml:space="preserve"> </w:t>
      </w:r>
      <w:r>
        <w:rPr>
          <w:color w:val="2D3648"/>
          <w:w w:val="110"/>
          <w:sz w:val="21"/>
        </w:rPr>
        <w:t>link</w:t>
      </w:r>
      <w:r>
        <w:rPr>
          <w:color w:val="2D3648"/>
          <w:spacing w:val="-12"/>
          <w:w w:val="110"/>
          <w:sz w:val="21"/>
        </w:rPr>
        <w:t xml:space="preserve"> </w:t>
      </w:r>
      <w:r>
        <w:rPr>
          <w:color w:val="2D3648"/>
          <w:w w:val="110"/>
          <w:sz w:val="21"/>
        </w:rPr>
        <w:t>(or</w:t>
      </w:r>
      <w:r>
        <w:rPr>
          <w:color w:val="2D3648"/>
          <w:spacing w:val="-12"/>
          <w:w w:val="110"/>
          <w:sz w:val="21"/>
        </w:rPr>
        <w:t xml:space="preserve"> </w:t>
      </w:r>
      <w:r>
        <w:rPr>
          <w:color w:val="2D3648"/>
          <w:w w:val="110"/>
          <w:sz w:val="21"/>
        </w:rPr>
        <w:t>update</w:t>
      </w:r>
      <w:r>
        <w:rPr>
          <w:color w:val="2D3648"/>
          <w:spacing w:val="-12"/>
          <w:w w:val="110"/>
          <w:sz w:val="21"/>
        </w:rPr>
        <w:t xml:space="preserve"> </w:t>
      </w:r>
      <w:r>
        <w:rPr>
          <w:color w:val="2D3648"/>
          <w:w w:val="110"/>
          <w:sz w:val="21"/>
        </w:rPr>
        <w:t>the</w:t>
      </w:r>
      <w:r>
        <w:rPr>
          <w:color w:val="2D3648"/>
          <w:spacing w:val="-12"/>
          <w:w w:val="110"/>
          <w:sz w:val="21"/>
        </w:rPr>
        <w:t xml:space="preserve"> </w:t>
      </w:r>
      <w:r>
        <w:rPr>
          <w:color w:val="2D3648"/>
          <w:w w:val="110"/>
          <w:sz w:val="21"/>
        </w:rPr>
        <w:t>array</w:t>
      </w:r>
      <w:r>
        <w:rPr>
          <w:color w:val="2D3648"/>
          <w:spacing w:val="-12"/>
          <w:w w:val="110"/>
          <w:sz w:val="21"/>
        </w:rPr>
        <w:t xml:space="preserve"> </w:t>
      </w:r>
      <w:r>
        <w:rPr>
          <w:color w:val="2D3648"/>
          <w:w w:val="110"/>
          <w:sz w:val="21"/>
        </w:rPr>
        <w:t>root</w:t>
      </w:r>
      <w:r>
        <w:rPr>
          <w:color w:val="2D3648"/>
          <w:spacing w:val="-12"/>
          <w:w w:val="110"/>
          <w:sz w:val="21"/>
        </w:rPr>
        <w:t xml:space="preserve"> </w:t>
      </w:r>
      <w:r>
        <w:rPr>
          <w:color w:val="2D3648"/>
          <w:w w:val="110"/>
          <w:sz w:val="21"/>
        </w:rPr>
        <w:t>head</w:t>
      </w:r>
      <w:r>
        <w:rPr>
          <w:color w:val="2D3648"/>
          <w:spacing w:val="-12"/>
          <w:w w:val="110"/>
          <w:sz w:val="21"/>
        </w:rPr>
        <w:t xml:space="preserve"> </w:t>
      </w:r>
      <w:r>
        <w:rPr>
          <w:color w:val="2D3648"/>
          <w:w w:val="110"/>
          <w:sz w:val="21"/>
        </w:rPr>
        <w:t>if</w:t>
      </w:r>
      <w:r>
        <w:rPr>
          <w:color w:val="2D3648"/>
          <w:spacing w:val="-12"/>
          <w:w w:val="110"/>
          <w:sz w:val="21"/>
        </w:rPr>
        <w:t xml:space="preserve"> </w:t>
      </w:r>
      <w:r>
        <w:rPr>
          <w:rFonts w:ascii="Courier New"/>
          <w:color w:val="2D3648"/>
          <w:w w:val="110"/>
          <w:sz w:val="21"/>
        </w:rPr>
        <w:t>prev</w:t>
      </w:r>
      <w:r>
        <w:rPr>
          <w:rFonts w:ascii="Courier New"/>
          <w:color w:val="2D3648"/>
          <w:spacing w:val="-85"/>
          <w:w w:val="110"/>
          <w:sz w:val="21"/>
        </w:rPr>
        <w:t xml:space="preserve"> </w:t>
      </w:r>
      <w:r>
        <w:rPr>
          <w:color w:val="2D3648"/>
          <w:w w:val="110"/>
          <w:sz w:val="21"/>
        </w:rPr>
        <w:t xml:space="preserve">remains </w:t>
      </w:r>
      <w:r>
        <w:rPr>
          <w:color w:val="2D3648"/>
          <w:spacing w:val="-2"/>
          <w:w w:val="110"/>
          <w:sz w:val="21"/>
        </w:rPr>
        <w:t>null).</w:t>
      </w:r>
      <w:bookmarkStart w:id="10" w:name="Depth First Search (DFS)"/>
      <w:bookmarkEnd w:id="10"/>
    </w:p>
    <w:p w14:paraId="2CC88524">
      <w:pPr>
        <w:pStyle w:val="5"/>
        <w:spacing w:before="219"/>
        <w:ind w:left="0" w:leftChars="0" w:firstLine="207" w:firstLineChars="100"/>
        <w:rPr>
          <w:b w:val="0"/>
        </w:rPr>
      </w:pPr>
      <w:r>
        <w:rPr>
          <w:b w:val="0"/>
          <w:color w:val="2D3648"/>
          <w:w w:val="90"/>
        </w:rPr>
        <w:t>Depth</w:t>
      </w:r>
      <w:r>
        <w:rPr>
          <w:b w:val="0"/>
          <w:color w:val="2D3648"/>
          <w:spacing w:val="-10"/>
          <w:w w:val="90"/>
        </w:rPr>
        <w:t xml:space="preserve"> </w:t>
      </w:r>
      <w:r>
        <w:rPr>
          <w:b w:val="0"/>
          <w:color w:val="2D3648"/>
          <w:w w:val="90"/>
        </w:rPr>
        <w:t>First</w:t>
      </w:r>
      <w:r>
        <w:rPr>
          <w:b w:val="0"/>
          <w:color w:val="2D3648"/>
          <w:spacing w:val="-10"/>
          <w:w w:val="90"/>
        </w:rPr>
        <w:t xml:space="preserve"> </w:t>
      </w:r>
      <w:r>
        <w:rPr>
          <w:b w:val="0"/>
          <w:color w:val="2D3648"/>
          <w:w w:val="90"/>
        </w:rPr>
        <w:t>Search</w:t>
      </w:r>
      <w:r>
        <w:rPr>
          <w:b w:val="0"/>
          <w:color w:val="2D3648"/>
          <w:spacing w:val="-10"/>
          <w:w w:val="90"/>
        </w:rPr>
        <w:t xml:space="preserve"> </w:t>
      </w:r>
      <w:r>
        <w:rPr>
          <w:b w:val="0"/>
          <w:color w:val="2D3648"/>
          <w:spacing w:val="-2"/>
          <w:w w:val="90"/>
        </w:rPr>
        <w:t>(DFS)</w:t>
      </w:r>
    </w:p>
    <w:p w14:paraId="48FD4A8C">
      <w:pPr>
        <w:pStyle w:val="10"/>
        <w:numPr>
          <w:ilvl w:val="0"/>
          <w:numId w:val="5"/>
        </w:numPr>
        <w:tabs>
          <w:tab w:val="left" w:pos="441"/>
        </w:tabs>
        <w:spacing w:before="197" w:after="0" w:line="240" w:lineRule="auto"/>
        <w:ind w:left="441" w:right="0" w:hanging="230"/>
        <w:jc w:val="left"/>
        <w:rPr>
          <w:sz w:val="21"/>
        </w:rPr>
      </w:pPr>
      <w:r>
        <w:rPr>
          <w:color w:val="2D3648"/>
          <w:w w:val="105"/>
          <w:sz w:val="21"/>
        </w:rPr>
        <w:t>Accept</w:t>
      </w:r>
      <w:r>
        <w:rPr>
          <w:color w:val="2D3648"/>
          <w:spacing w:val="9"/>
          <w:w w:val="105"/>
          <w:sz w:val="21"/>
        </w:rPr>
        <w:t xml:space="preserve"> </w:t>
      </w:r>
      <w:r>
        <w:rPr>
          <w:color w:val="2D3648"/>
          <w:w w:val="105"/>
          <w:sz w:val="21"/>
        </w:rPr>
        <w:t>a</w:t>
      </w:r>
      <w:r>
        <w:rPr>
          <w:color w:val="2D3648"/>
          <w:spacing w:val="8"/>
          <w:w w:val="105"/>
          <w:sz w:val="21"/>
        </w:rPr>
        <w:t xml:space="preserve"> </w:t>
      </w:r>
      <w:r>
        <w:rPr>
          <w:color w:val="2D3648"/>
          <w:w w:val="105"/>
          <w:sz w:val="21"/>
        </w:rPr>
        <w:t>starting</w:t>
      </w:r>
      <w:r>
        <w:rPr>
          <w:color w:val="2D3648"/>
          <w:spacing w:val="9"/>
          <w:w w:val="105"/>
          <w:sz w:val="21"/>
        </w:rPr>
        <w:t xml:space="preserve"> </w:t>
      </w:r>
      <w:r>
        <w:rPr>
          <w:color w:val="2D3648"/>
          <w:w w:val="105"/>
          <w:sz w:val="21"/>
        </w:rPr>
        <w:t>entry</w:t>
      </w:r>
      <w:r>
        <w:rPr>
          <w:color w:val="2D3648"/>
          <w:spacing w:val="9"/>
          <w:w w:val="105"/>
          <w:sz w:val="21"/>
        </w:rPr>
        <w:t xml:space="preserve"> </w:t>
      </w:r>
      <w:r>
        <w:rPr>
          <w:color w:val="2D3648"/>
          <w:w w:val="105"/>
          <w:sz w:val="21"/>
        </w:rPr>
        <w:t>evaluation</w:t>
      </w:r>
      <w:r>
        <w:rPr>
          <w:color w:val="2D3648"/>
          <w:spacing w:val="9"/>
          <w:w w:val="105"/>
          <w:sz w:val="21"/>
        </w:rPr>
        <w:t xml:space="preserve"> </w:t>
      </w:r>
      <w:r>
        <w:rPr>
          <w:color w:val="2D3648"/>
          <w:w w:val="105"/>
          <w:sz w:val="21"/>
        </w:rPr>
        <w:t>vertex</w:t>
      </w:r>
      <w:r>
        <w:rPr>
          <w:color w:val="2D3648"/>
          <w:spacing w:val="9"/>
          <w:w w:val="105"/>
          <w:sz w:val="21"/>
        </w:rPr>
        <w:t xml:space="preserve"> </w:t>
      </w:r>
      <w:r>
        <w:rPr>
          <w:color w:val="2D3648"/>
          <w:w w:val="105"/>
          <w:sz w:val="21"/>
        </w:rPr>
        <w:t>coordinate</w:t>
      </w:r>
      <w:r>
        <w:rPr>
          <w:color w:val="2D3648"/>
          <w:spacing w:val="9"/>
          <w:w w:val="105"/>
          <w:sz w:val="21"/>
        </w:rPr>
        <w:t xml:space="preserve"> </w:t>
      </w:r>
      <w:r>
        <w:rPr>
          <w:rFonts w:ascii="Times New Roman"/>
          <w:b/>
          <w:i/>
          <w:color w:val="1A365D"/>
          <w:spacing w:val="-5"/>
          <w:w w:val="105"/>
          <w:sz w:val="21"/>
        </w:rPr>
        <w:t>v</w:t>
      </w:r>
      <w:r>
        <w:rPr>
          <w:color w:val="2D3648"/>
          <w:spacing w:val="-5"/>
          <w:w w:val="105"/>
          <w:sz w:val="21"/>
        </w:rPr>
        <w:t>.</w:t>
      </w:r>
    </w:p>
    <w:p w14:paraId="54E76A4A">
      <w:pPr>
        <w:pStyle w:val="10"/>
        <w:spacing w:after="0" w:line="240" w:lineRule="auto"/>
        <w:jc w:val="left"/>
        <w:rPr>
          <w:sz w:val="21"/>
        </w:rPr>
      </w:pPr>
    </w:p>
    <w:p w14:paraId="3B52D690">
      <w:pPr>
        <w:pStyle w:val="10"/>
        <w:numPr>
          <w:ilvl w:val="0"/>
          <w:numId w:val="5"/>
        </w:numPr>
        <w:tabs>
          <w:tab w:val="left" w:pos="442"/>
        </w:tabs>
        <w:spacing w:before="112" w:after="0" w:line="312" w:lineRule="auto"/>
        <w:ind w:left="442" w:right="427" w:hanging="231"/>
        <w:jc w:val="left"/>
        <w:rPr>
          <w:sz w:val="21"/>
        </w:rPr>
      </w:pPr>
      <w:r>
        <w:rPr>
          <w:color w:val="2D3648"/>
          <w:sz w:val="21"/>
        </w:rPr>
        <w:t>Flag</w:t>
      </w:r>
      <w:r>
        <w:rPr>
          <w:color w:val="2D3648"/>
          <w:spacing w:val="40"/>
          <w:sz w:val="21"/>
        </w:rPr>
        <w:t xml:space="preserve"> </w:t>
      </w:r>
      <w:r>
        <w:rPr>
          <w:color w:val="2D3648"/>
          <w:sz w:val="21"/>
        </w:rPr>
        <w:t>the</w:t>
      </w:r>
      <w:r>
        <w:rPr>
          <w:color w:val="2D3648"/>
          <w:spacing w:val="40"/>
          <w:sz w:val="21"/>
        </w:rPr>
        <w:t xml:space="preserve"> </w:t>
      </w:r>
      <w:r>
        <w:rPr>
          <w:color w:val="2D3648"/>
          <w:sz w:val="21"/>
        </w:rPr>
        <w:t>corresponding</w:t>
      </w:r>
      <w:r>
        <w:rPr>
          <w:color w:val="2D3648"/>
          <w:spacing w:val="40"/>
          <w:sz w:val="21"/>
        </w:rPr>
        <w:t xml:space="preserve"> </w:t>
      </w:r>
      <w:r>
        <w:rPr>
          <w:color w:val="2D3648"/>
          <w:sz w:val="21"/>
        </w:rPr>
        <w:t>index</w:t>
      </w:r>
      <w:r>
        <w:rPr>
          <w:color w:val="2D3648"/>
          <w:spacing w:val="40"/>
          <w:sz w:val="21"/>
        </w:rPr>
        <w:t xml:space="preserve"> </w:t>
      </w:r>
      <w:r>
        <w:rPr>
          <w:color w:val="2D3648"/>
          <w:sz w:val="21"/>
        </w:rPr>
        <w:t>position</w:t>
      </w:r>
      <w:r>
        <w:rPr>
          <w:color w:val="2D3648"/>
          <w:spacing w:val="40"/>
          <w:sz w:val="21"/>
        </w:rPr>
        <w:t xml:space="preserve"> </w:t>
      </w:r>
      <w:r>
        <w:rPr>
          <w:color w:val="2D3648"/>
          <w:sz w:val="21"/>
        </w:rPr>
        <w:t>within</w:t>
      </w:r>
      <w:r>
        <w:rPr>
          <w:color w:val="2D3648"/>
          <w:spacing w:val="40"/>
          <w:sz w:val="21"/>
        </w:rPr>
        <w:t xml:space="preserve"> </w:t>
      </w:r>
      <w:r>
        <w:rPr>
          <w:color w:val="2D3648"/>
          <w:sz w:val="21"/>
        </w:rPr>
        <w:t>the</w:t>
      </w:r>
      <w:r>
        <w:rPr>
          <w:color w:val="2D3648"/>
          <w:spacing w:val="40"/>
          <w:sz w:val="21"/>
        </w:rPr>
        <w:t xml:space="preserve"> </w:t>
      </w:r>
      <w:r>
        <w:rPr>
          <w:color w:val="2D3648"/>
          <w:sz w:val="21"/>
        </w:rPr>
        <w:t>global</w:t>
      </w:r>
      <w:r>
        <w:rPr>
          <w:color w:val="2D3648"/>
          <w:spacing w:val="40"/>
          <w:sz w:val="21"/>
        </w:rPr>
        <w:t xml:space="preserve"> </w:t>
      </w:r>
      <w:r>
        <w:rPr>
          <w:color w:val="2D3648"/>
          <w:sz w:val="21"/>
        </w:rPr>
        <w:t>tracking</w:t>
      </w:r>
      <w:r>
        <w:rPr>
          <w:color w:val="2D3648"/>
          <w:spacing w:val="40"/>
          <w:sz w:val="21"/>
        </w:rPr>
        <w:t xml:space="preserve"> </w:t>
      </w:r>
      <w:r>
        <w:rPr>
          <w:rFonts w:ascii="Courier New"/>
          <w:color w:val="2D3648"/>
          <w:sz w:val="21"/>
        </w:rPr>
        <w:t>visited[v]</w:t>
      </w:r>
      <w:r>
        <w:rPr>
          <w:rFonts w:ascii="Courier New"/>
          <w:color w:val="2D3648"/>
          <w:spacing w:val="-30"/>
          <w:sz w:val="21"/>
        </w:rPr>
        <w:t xml:space="preserve"> </w:t>
      </w:r>
      <w:r>
        <w:rPr>
          <w:color w:val="2D3648"/>
          <w:sz w:val="21"/>
        </w:rPr>
        <w:t>array</w:t>
      </w:r>
      <w:r>
        <w:rPr>
          <w:color w:val="2D3648"/>
          <w:spacing w:val="40"/>
          <w:sz w:val="21"/>
        </w:rPr>
        <w:t xml:space="preserve"> </w:t>
      </w:r>
      <w:r>
        <w:rPr>
          <w:color w:val="2D3648"/>
          <w:sz w:val="21"/>
        </w:rPr>
        <w:t>to</w:t>
      </w:r>
      <w:r>
        <w:rPr>
          <w:color w:val="2D3648"/>
          <w:spacing w:val="40"/>
          <w:sz w:val="21"/>
        </w:rPr>
        <w:t xml:space="preserve"> </w:t>
      </w:r>
      <w:r>
        <w:rPr>
          <w:color w:val="2D3648"/>
          <w:sz w:val="21"/>
        </w:rPr>
        <w:t>a</w:t>
      </w:r>
      <w:r>
        <w:rPr>
          <w:color w:val="2D3648"/>
          <w:spacing w:val="40"/>
          <w:sz w:val="21"/>
        </w:rPr>
        <w:t xml:space="preserve"> </w:t>
      </w:r>
      <w:r>
        <w:rPr>
          <w:color w:val="2D3648"/>
          <w:sz w:val="21"/>
        </w:rPr>
        <w:t>true</w:t>
      </w:r>
      <w:r>
        <w:rPr>
          <w:color w:val="2D3648"/>
          <w:spacing w:val="40"/>
          <w:sz w:val="21"/>
        </w:rPr>
        <w:t xml:space="preserve"> </w:t>
      </w:r>
      <w:r>
        <w:rPr>
          <w:color w:val="2D3648"/>
          <w:sz w:val="21"/>
        </w:rPr>
        <w:t xml:space="preserve">state </w:t>
      </w:r>
      <w:r>
        <w:rPr>
          <w:color w:val="2D3648"/>
          <w:spacing w:val="-4"/>
          <w:w w:val="110"/>
          <w:sz w:val="21"/>
        </w:rPr>
        <w:t>(</w:t>
      </w:r>
      <w:r>
        <w:rPr>
          <w:rFonts w:ascii="Times New Roman"/>
          <w:b/>
          <w:i/>
          <w:color w:val="1A365D"/>
          <w:spacing w:val="-4"/>
          <w:w w:val="110"/>
          <w:sz w:val="21"/>
        </w:rPr>
        <w:t>1</w:t>
      </w:r>
      <w:r>
        <w:rPr>
          <w:color w:val="2D3648"/>
          <w:spacing w:val="-4"/>
          <w:w w:val="110"/>
          <w:sz w:val="21"/>
        </w:rPr>
        <w:t>).</w:t>
      </w:r>
    </w:p>
    <w:p w14:paraId="415CA3FE">
      <w:pPr>
        <w:pStyle w:val="10"/>
        <w:numPr>
          <w:ilvl w:val="0"/>
          <w:numId w:val="5"/>
        </w:numPr>
        <w:tabs>
          <w:tab w:val="left" w:pos="442"/>
        </w:tabs>
        <w:spacing w:before="130" w:after="0" w:line="314" w:lineRule="auto"/>
        <w:ind w:left="442" w:right="1098" w:hanging="231"/>
        <w:jc w:val="left"/>
        <w:rPr>
          <w:sz w:val="21"/>
        </w:rPr>
      </w:pPr>
      <w:r>
        <w:rPr>
          <w:color w:val="2D3648"/>
          <w:w w:val="105"/>
          <w:sz w:val="21"/>
        </w:rPr>
        <w:t>Initialize a tracking pointer evaluating elements linked down the target index path (</w:t>
      </w:r>
      <w:r>
        <w:rPr>
          <w:rFonts w:ascii="Courier New"/>
          <w:color w:val="2D3648"/>
          <w:w w:val="105"/>
          <w:sz w:val="21"/>
        </w:rPr>
        <w:t xml:space="preserve">temp = </w:t>
      </w:r>
      <w:r>
        <w:rPr>
          <w:rFonts w:ascii="Courier New"/>
          <w:color w:val="2D3648"/>
          <w:spacing w:val="-2"/>
          <w:w w:val="105"/>
          <w:sz w:val="21"/>
        </w:rPr>
        <w:t>head[v]</w:t>
      </w:r>
      <w:r>
        <w:rPr>
          <w:color w:val="2D3648"/>
          <w:spacing w:val="-2"/>
          <w:w w:val="105"/>
          <w:sz w:val="21"/>
        </w:rPr>
        <w:t>).</w:t>
      </w:r>
    </w:p>
    <w:p w14:paraId="17164B1C">
      <w:pPr>
        <w:pStyle w:val="10"/>
        <w:numPr>
          <w:ilvl w:val="0"/>
          <w:numId w:val="5"/>
        </w:numPr>
        <w:tabs>
          <w:tab w:val="left" w:pos="442"/>
        </w:tabs>
        <w:spacing w:before="102" w:after="0" w:line="328" w:lineRule="auto"/>
        <w:ind w:left="442" w:right="176" w:hanging="231"/>
        <w:jc w:val="left"/>
        <w:rPr>
          <w:sz w:val="21"/>
        </w:rPr>
        <w:sectPr>
          <w:pgSz w:w="11910" w:h="16840"/>
          <w:pgMar w:top="1060" w:right="708" w:bottom="680" w:left="708" w:header="0" w:footer="490" w:gutter="0"/>
          <w:cols w:space="720" w:num="1"/>
        </w:sectPr>
      </w:pPr>
      <w:r>
        <w:rPr>
          <w:color w:val="2D3648"/>
          <w:w w:val="105"/>
          <w:sz w:val="21"/>
        </w:rPr>
        <w:t xml:space="preserve">While the pointer references a valid element link, check its structural visited state; if its </w:t>
      </w:r>
      <w:r>
        <w:rPr>
          <w:rFonts w:ascii="Courier New"/>
          <w:color w:val="2D3648"/>
          <w:w w:val="105"/>
          <w:sz w:val="21"/>
        </w:rPr>
        <w:t xml:space="preserve">visited </w:t>
      </w:r>
      <w:r>
        <w:rPr>
          <w:color w:val="2D3648"/>
          <w:w w:val="105"/>
          <w:sz w:val="21"/>
        </w:rPr>
        <w:t xml:space="preserve">index equals </w:t>
      </w:r>
      <w:r>
        <w:rPr>
          <w:rFonts w:ascii="Times New Roman"/>
          <w:b/>
          <w:i/>
          <w:color w:val="1A365D"/>
          <w:w w:val="105"/>
          <w:sz w:val="21"/>
        </w:rPr>
        <w:t>0</w:t>
      </w:r>
      <w:r>
        <w:rPr>
          <w:color w:val="2D3648"/>
          <w:w w:val="105"/>
          <w:sz w:val="21"/>
        </w:rPr>
        <w:t xml:space="preserve">, recursively call the DFS algorithm processing that destination node. Move to the next </w:t>
      </w:r>
      <w:r>
        <w:rPr>
          <w:color w:val="2D3648"/>
          <w:spacing w:val="-2"/>
          <w:w w:val="105"/>
          <w:sz w:val="21"/>
        </w:rPr>
        <w:t>element.</w:t>
      </w:r>
    </w:p>
    <w:p w14:paraId="3880DC0B">
      <w:pPr>
        <w:pStyle w:val="8"/>
        <w:spacing w:before="123"/>
      </w:pPr>
    </w:p>
    <w:p w14:paraId="22FD0226">
      <w:pPr>
        <w:pStyle w:val="3"/>
        <w:numPr>
          <w:ilvl w:val="0"/>
          <w:numId w:val="1"/>
        </w:numPr>
        <w:tabs>
          <w:tab w:val="left" w:pos="664"/>
        </w:tabs>
        <w:spacing w:before="0" w:after="0" w:line="240" w:lineRule="auto"/>
        <w:ind w:left="664" w:right="0" w:hanging="312"/>
        <w:jc w:val="left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539750</wp:posOffset>
                </wp:positionH>
                <wp:positionV relativeFrom="paragraph">
                  <wp:posOffset>-15240</wp:posOffset>
                </wp:positionV>
                <wp:extent cx="38100" cy="284480"/>
                <wp:effectExtent l="0" t="0" r="0" b="0"/>
                <wp:wrapNone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284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84480">
                              <a:moveTo>
                                <a:pt x="38100" y="284480"/>
                              </a:moveTo>
                              <a:lnTo>
                                <a:pt x="0" y="28448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844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6BA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42.5pt;margin-top:-1.2pt;height:22.4pt;width:3pt;mso-position-horizontal-relative:page;z-index:251662336;mso-width-relative:page;mso-height-relative:page;" fillcolor="#2A6BAF" filled="t" stroked="f" coordsize="38100,284480" o:gfxdata="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Y2i8rNgAAAAH&#10;AQAADwAAAAAAAAABACAAAAAiAAAAZHJzL2Rvd25yZXYueG1sUEsBAhQAFAAAAAgAh07iQDOI8dUc&#10;AgAA3wQAAA4AAAAAAAAAAQAgAAAAJwEAAGRycy9lMm9Eb2MueG1sUEsFBgAAAAAGAAYAWQEAALUF&#10;AAAAAA==&#10;" path="m38100,284480l0,284480,0,0,38100,0,38100,28448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bookmarkStart w:id="11" w:name="5. Program Implementation"/>
      <w:bookmarkEnd w:id="11"/>
      <w:r>
        <w:rPr>
          <w:b w:val="0"/>
          <w:color w:val="2A6BAF"/>
          <w:w w:val="90"/>
        </w:rPr>
        <w:t>Program</w:t>
      </w:r>
      <w:r>
        <w:rPr>
          <w:b w:val="0"/>
          <w:color w:val="2A6BAF"/>
          <w:spacing w:val="21"/>
        </w:rPr>
        <w:t xml:space="preserve"> </w:t>
      </w:r>
      <w:r>
        <w:rPr>
          <w:b w:val="0"/>
          <w:color w:val="2A6BAF"/>
          <w:spacing w:val="-2"/>
        </w:rPr>
        <w:t>Implementation</w:t>
      </w:r>
    </w:p>
    <w:p w14:paraId="68BA65C5">
      <w:pPr>
        <w:pStyle w:val="8"/>
        <w:spacing w:before="264"/>
        <w:ind w:left="142"/>
      </w:pPr>
      <w:r>
        <w:rPr>
          <w:color w:val="2D3648"/>
        </w:rPr>
        <w:t>The</w:t>
      </w:r>
      <w:r>
        <w:rPr>
          <w:color w:val="2D3648"/>
          <w:spacing w:val="50"/>
        </w:rPr>
        <w:t xml:space="preserve"> </w:t>
      </w:r>
      <w:r>
        <w:rPr>
          <w:color w:val="2D3648"/>
        </w:rPr>
        <w:t>implementation</w:t>
      </w:r>
      <w:r>
        <w:rPr>
          <w:color w:val="2D3648"/>
          <w:spacing w:val="51"/>
        </w:rPr>
        <w:t xml:space="preserve"> </w:t>
      </w:r>
      <w:r>
        <w:rPr>
          <w:color w:val="2D3648"/>
        </w:rPr>
        <w:t>uses</w:t>
      </w:r>
      <w:r>
        <w:rPr>
          <w:color w:val="2D3648"/>
          <w:spacing w:val="50"/>
        </w:rPr>
        <w:t xml:space="preserve"> </w:t>
      </w:r>
      <w:r>
        <w:rPr>
          <w:color w:val="2D3648"/>
        </w:rPr>
        <w:t>single-purpose</w:t>
      </w:r>
      <w:r>
        <w:rPr>
          <w:color w:val="2D3648"/>
          <w:spacing w:val="51"/>
        </w:rPr>
        <w:t xml:space="preserve"> </w:t>
      </w:r>
      <w:r>
        <w:rPr>
          <w:color w:val="2D3648"/>
        </w:rPr>
        <w:t>functions</w:t>
      </w:r>
      <w:r>
        <w:rPr>
          <w:color w:val="2D3648"/>
          <w:spacing w:val="50"/>
        </w:rPr>
        <w:t xml:space="preserve"> </w:t>
      </w:r>
      <w:r>
        <w:rPr>
          <w:color w:val="2D3648"/>
        </w:rPr>
        <w:t>to</w:t>
      </w:r>
      <w:r>
        <w:rPr>
          <w:color w:val="2D3648"/>
          <w:spacing w:val="51"/>
        </w:rPr>
        <w:t xml:space="preserve"> </w:t>
      </w:r>
      <w:r>
        <w:rPr>
          <w:color w:val="2D3648"/>
        </w:rPr>
        <w:t>execute</w:t>
      </w:r>
      <w:r>
        <w:rPr>
          <w:color w:val="2D3648"/>
          <w:spacing w:val="50"/>
        </w:rPr>
        <w:t xml:space="preserve"> </w:t>
      </w:r>
      <w:r>
        <w:rPr>
          <w:color w:val="2D3648"/>
        </w:rPr>
        <w:t>individual</w:t>
      </w:r>
      <w:r>
        <w:rPr>
          <w:color w:val="2D3648"/>
          <w:spacing w:val="51"/>
        </w:rPr>
        <w:t xml:space="preserve"> </w:t>
      </w:r>
      <w:r>
        <w:rPr>
          <w:color w:val="2D3648"/>
        </w:rPr>
        <w:t>menu</w:t>
      </w:r>
      <w:r>
        <w:rPr>
          <w:color w:val="2D3648"/>
          <w:spacing w:val="50"/>
        </w:rPr>
        <w:t xml:space="preserve"> </w:t>
      </w:r>
      <w:r>
        <w:rPr>
          <w:color w:val="2D3648"/>
          <w:spacing w:val="-2"/>
        </w:rPr>
        <w:t>operations:</w:t>
      </w:r>
    </w:p>
    <w:p w14:paraId="2F0BF2BC">
      <w:pPr>
        <w:pStyle w:val="8"/>
        <w:spacing w:after="0"/>
      </w:pPr>
    </w:p>
    <w:p w14:paraId="2F10BAC1">
      <w:pPr>
        <w:spacing w:line="240" w:lineRule="auto"/>
        <w:ind w:left="134" w:right="0" w:firstLine="0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480175" cy="403225"/>
                <wp:effectExtent l="0" t="0" r="15875" b="15875"/>
                <wp:docPr id="106" name="Group 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175" cy="403225"/>
                          <a:chOff x="0" y="0"/>
                          <a:chExt cx="6480175" cy="40322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-8" y="10"/>
                            <a:ext cx="6480175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98780">
                                <a:moveTo>
                                  <a:pt x="6479997" y="0"/>
                                </a:moveTo>
                                <a:lnTo>
                                  <a:pt x="1619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8462"/>
                                </a:lnTo>
                                <a:lnTo>
                                  <a:pt x="1619999" y="398462"/>
                                </a:lnTo>
                                <a:lnTo>
                                  <a:pt x="6479997" y="398462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6BA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398462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>
                                <a:moveTo>
                                  <a:pt x="0" y="0"/>
                                </a:moveTo>
                                <a:lnTo>
                                  <a:pt x="1620000" y="0"/>
                                </a:lnTo>
                              </a:path>
                              <a:path w="6480175">
                                <a:moveTo>
                                  <a:pt x="1620000" y="0"/>
                                </a:moveTo>
                                <a:lnTo>
                                  <a:pt x="64800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6480175" cy="393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E33BAC">
                              <w:pPr>
                                <w:tabs>
                                  <w:tab w:val="left" w:pos="2731"/>
                                </w:tabs>
                                <w:spacing w:before="167"/>
                                <w:ind w:left="18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85"/>
                                  <w:sz w:val="20"/>
                                </w:rPr>
                                <w:t>FUNCTION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54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4"/>
                                  <w:w w:val="95"/>
                                  <w:sz w:val="20"/>
                                </w:rPr>
                                <w:t>NAME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85"/>
                                  <w:sz w:val="20"/>
                                </w:rPr>
                                <w:t>DESCRIPTION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4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85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85"/>
                                  <w:sz w:val="20"/>
                                </w:rPr>
                                <w:t>CONTRIBUTION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4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85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85"/>
                                  <w:sz w:val="20"/>
                                </w:rPr>
                                <w:t>OVERALL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85"/>
                                  <w:sz w:val="20"/>
                                </w:rPr>
                                <w:t>PROGRAM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1.75pt;width:510.25pt;" coordsize="6480175,403225" o:gfxdata="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">
                <o:lock v:ext="edit" aspectratio="f"/>
                <v:shape id="Graphic 9" o:spid="_x0000_s1026" o:spt="100" style="position:absolute;left:-8;top:10;height:398780;width:6480175;" fillcolor="#2A6BAF" filled="t" stroked="f" coordsize="6480175,398780" o:gfxdata="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XMgeDtwAAANoAAAAP&#10;AAAAAAAAAAEAIAAAACIAAABkcnMvZG93bnJldi54bWxQSwECFAAUAAAACACHTuJAMy8FnjsAAAA5&#10;AAAAEAAAAAAAAAABACAAAAAGAQAAZHJzL3NoYXBleG1sLnhtbFBLBQYAAAAABgAGAFsBAACwAwAA&#10;AAA=&#10;" path="m6479997,0l1619999,0,0,0,0,398462,1619999,398462,6479997,398462,64799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" o:spid="_x0000_s1026" o:spt="100" style="position:absolute;left:0;top:398462;height:1270;width:6480175;" filled="f" stroked="t" coordsize="6480175,1" o:gfxdata="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bxDlC/&#10;AAAA2wAAAA8AAAAAAAAAAQAgAAAAIgAAAGRycy9kb3ducmV2LnhtbFBLAQIUABQAAAAIAIdO4kAz&#10;LwWeOwAAADkAAAAQAAAAAAAAAAEAIAAAAA4BAABkcnMvc2hhcGV4bWwueG1sUEsFBgAAAAAGAAYA&#10;WwEAALgDAAAAAA==&#10;" path="m0,0l1620000,0em1620000,0l6480000,0e">
                  <v:fill on="f" focussize="0,0"/>
                  <v:stroke color="#E2E8EF" joinstyle="round"/>
                  <v:imagedata o:title=""/>
                  <o:lock v:ext="edit" aspectratio="f"/>
                  <v:textbox inset="0mm,0mm,0mm,0mm"/>
                </v:shape>
                <v:shape id="Textbox 11" o:spid="_x0000_s1026" o:spt="202" type="#_x0000_t202" style="position:absolute;left:0;top:0;height:393700;width:6480175;" filled="f" stroked="f" coordsize="21600,21600" o:gfxdata="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UZUI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FE33BAC">
                        <w:pPr>
                          <w:tabs>
                            <w:tab w:val="left" w:pos="2731"/>
                          </w:tabs>
                          <w:spacing w:before="167"/>
                          <w:ind w:left="18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85"/>
                            <w:sz w:val="20"/>
                          </w:rPr>
                          <w:t>FUNCTION</w:t>
                        </w:r>
                        <w:r>
                          <w:rPr>
                            <w:rFonts w:ascii="Arial Black"/>
                            <w:color w:val="FFFFFF"/>
                            <w:spacing w:val="54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FFFFFF"/>
                            <w:spacing w:val="-4"/>
                            <w:w w:val="95"/>
                            <w:sz w:val="20"/>
                          </w:rPr>
                          <w:t>NAME</w:t>
                        </w:r>
                        <w:r>
                          <w:rPr>
                            <w:rFonts w:ascii="Arial Black"/>
                            <w:color w:val="FFFFFF"/>
                            <w:sz w:val="20"/>
                          </w:rPr>
                          <w:tab/>
                        </w:r>
                        <w:r>
                          <w:rPr>
                            <w:rFonts w:ascii="Arial Black"/>
                            <w:color w:val="FFFFFF"/>
                            <w:w w:val="85"/>
                            <w:sz w:val="20"/>
                          </w:rPr>
                          <w:t>DESCRIPTION</w:t>
                        </w:r>
                        <w:r>
                          <w:rPr>
                            <w:rFonts w:ascii="Arial Black"/>
                            <w:color w:val="FFFFFF"/>
                            <w:spacing w:val="4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FFFFFF"/>
                            <w:w w:val="85"/>
                            <w:sz w:val="20"/>
                          </w:rPr>
                          <w:t>&amp;</w:t>
                        </w:r>
                        <w:r>
                          <w:rPr>
                            <w:rFonts w:ascii="Arial Black"/>
                            <w:color w:val="FFFFFF"/>
                            <w:spacing w:val="5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FFFFFF"/>
                            <w:w w:val="85"/>
                            <w:sz w:val="20"/>
                          </w:rPr>
                          <w:t>CONTRIBUTION</w:t>
                        </w:r>
                        <w:r>
                          <w:rPr>
                            <w:rFonts w:ascii="Arial Black"/>
                            <w:color w:val="FFFFFF"/>
                            <w:spacing w:val="4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FFFFFF"/>
                            <w:w w:val="85"/>
                            <w:sz w:val="20"/>
                          </w:rPr>
                          <w:t>TO</w:t>
                        </w:r>
                        <w:r>
                          <w:rPr>
                            <w:rFonts w:ascii="Arial Black"/>
                            <w:color w:val="FFFFFF"/>
                            <w:spacing w:val="5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FFFFFF"/>
                            <w:w w:val="85"/>
                            <w:sz w:val="20"/>
                          </w:rPr>
                          <w:t>OVERALL</w:t>
                        </w:r>
                        <w:r>
                          <w:rPr>
                            <w:rFonts w:ascii="Arial Black"/>
                            <w:color w:val="FFFFFF"/>
                            <w:spacing w:val="5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85"/>
                            <w:sz w:val="20"/>
                          </w:rPr>
                          <w:t>PROGRAM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17B764AD">
      <w:pPr>
        <w:tabs>
          <w:tab w:val="left" w:pos="2873"/>
        </w:tabs>
        <w:spacing w:before="169" w:line="314" w:lineRule="auto"/>
        <w:ind w:left="2873" w:right="392" w:hanging="2552"/>
        <w:jc w:val="left"/>
        <w:rPr>
          <w:sz w:val="20"/>
        </w:rPr>
      </w:pPr>
      <w:r>
        <w:rPr>
          <w:rFonts w:ascii="Courier New"/>
          <w:b/>
          <w:color w:val="2D3648"/>
          <w:spacing w:val="-2"/>
          <w:w w:val="105"/>
          <w:sz w:val="20"/>
        </w:rPr>
        <w:t>createGraph()</w:t>
      </w:r>
      <w:r>
        <w:rPr>
          <w:rFonts w:ascii="Courier New"/>
          <w:b/>
          <w:color w:val="2D3648"/>
          <w:sz w:val="20"/>
        </w:rPr>
        <w:tab/>
      </w:r>
      <w:r>
        <w:rPr>
          <w:color w:val="2D3648"/>
          <w:w w:val="105"/>
          <w:sz w:val="20"/>
        </w:rPr>
        <w:t xml:space="preserve">Establishes the graph parameters by defining total active vertices and setting structural head pointers to </w:t>
      </w:r>
      <w:r>
        <w:rPr>
          <w:rFonts w:ascii="Courier New"/>
          <w:color w:val="2D3648"/>
          <w:w w:val="105"/>
          <w:sz w:val="20"/>
        </w:rPr>
        <w:t>NULL</w:t>
      </w:r>
      <w:r>
        <w:rPr>
          <w:color w:val="2D3648"/>
          <w:w w:val="105"/>
          <w:sz w:val="20"/>
        </w:rPr>
        <w:t>.</w:t>
      </w:r>
    </w:p>
    <w:p w14:paraId="245D2CF9">
      <w:pPr>
        <w:pStyle w:val="8"/>
        <w:spacing w:before="4"/>
        <w:rPr>
          <w:sz w:val="7"/>
        </w:rPr>
      </w:pPr>
      <w:r>
        <w:rPr>
          <w:sz w:val="7"/>
        </w:rPr>
        <mc:AlternateContent>
          <mc:Choice Requires="wpg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539750</wp:posOffset>
                </wp:positionH>
                <wp:positionV relativeFrom="paragraph">
                  <wp:posOffset>67945</wp:posOffset>
                </wp:positionV>
                <wp:extent cx="6480175" cy="615950"/>
                <wp:effectExtent l="0" t="0" r="15875" b="12700"/>
                <wp:wrapTopAndBottom/>
                <wp:docPr id="107" name="Group 1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175" cy="615950"/>
                          <a:chOff x="0" y="0"/>
                          <a:chExt cx="6480175" cy="61595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-8" y="4772"/>
                            <a:ext cx="6480175" cy="60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06425">
                                <a:moveTo>
                                  <a:pt x="6479997" y="0"/>
                                </a:moveTo>
                                <a:lnTo>
                                  <a:pt x="1619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6425"/>
                                </a:lnTo>
                                <a:lnTo>
                                  <a:pt x="1619999" y="606425"/>
                                </a:lnTo>
                                <a:lnTo>
                                  <a:pt x="6479997" y="606425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4762"/>
                            <a:ext cx="6480175" cy="60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06425">
                                <a:moveTo>
                                  <a:pt x="0" y="0"/>
                                </a:moveTo>
                                <a:lnTo>
                                  <a:pt x="1620000" y="0"/>
                                </a:lnTo>
                              </a:path>
                              <a:path w="6480175" h="606425">
                                <a:moveTo>
                                  <a:pt x="1620000" y="0"/>
                                </a:moveTo>
                                <a:lnTo>
                                  <a:pt x="6480000" y="0"/>
                                </a:lnTo>
                              </a:path>
                              <a:path w="6480175" h="606425">
                                <a:moveTo>
                                  <a:pt x="0" y="606425"/>
                                </a:moveTo>
                                <a:lnTo>
                                  <a:pt x="1620000" y="606425"/>
                                </a:lnTo>
                              </a:path>
                              <a:path w="6480175" h="606425">
                                <a:moveTo>
                                  <a:pt x="1620000" y="606425"/>
                                </a:moveTo>
                                <a:lnTo>
                                  <a:pt x="6480000" y="6064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14300" y="119888"/>
                            <a:ext cx="927100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4B879A">
                              <w:pPr>
                                <w:spacing w:before="47" w:line="225" w:lineRule="exact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2D3648"/>
                                  <w:spacing w:val="-2"/>
                                  <w:sz w:val="20"/>
                                </w:rPr>
                                <w:t>createNode()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734299" y="119888"/>
                            <a:ext cx="4565015" cy="376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43CF6B">
                              <w:pPr>
                                <w:spacing w:before="29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D3648"/>
                                  <w:sz w:val="20"/>
                                </w:rPr>
                                <w:t>Handles</w:t>
                              </w:r>
                              <w:r>
                                <w:rPr>
                                  <w:color w:val="2D3648"/>
                                  <w:spacing w:val="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low-level</w:t>
                              </w:r>
                              <w:r>
                                <w:rPr>
                                  <w:color w:val="2D3648"/>
                                  <w:spacing w:val="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dynamic</w:t>
                              </w:r>
                              <w:r>
                                <w:rPr>
                                  <w:color w:val="2D3648"/>
                                  <w:spacing w:val="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memory</w:t>
                              </w:r>
                              <w:r>
                                <w:rPr>
                                  <w:color w:val="2D3648"/>
                                  <w:spacing w:val="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instantiations</w:t>
                              </w:r>
                              <w:r>
                                <w:rPr>
                                  <w:color w:val="2D3648"/>
                                  <w:spacing w:val="3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via</w:t>
                              </w:r>
                              <w:r>
                                <w:rPr>
                                  <w:color w:val="2D3648"/>
                                  <w:spacing w:val="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20"/>
                                </w:rPr>
                                <w:t>malloc()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2D3648"/>
                                  <w:spacing w:val="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20"/>
                                </w:rPr>
                                <w:t>construct</w:t>
                              </w:r>
                            </w:p>
                            <w:p w14:paraId="6912F23B">
                              <w:pPr>
                                <w:spacing w:before="76" w:line="243" w:lineRule="exact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D3648"/>
                                  <w:w w:val="105"/>
                                  <w:sz w:val="20"/>
                                </w:rPr>
                                <w:t>individual</w:t>
                              </w:r>
                              <w:r>
                                <w:rPr>
                                  <w:color w:val="2D3648"/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w w:val="105"/>
                                  <w:sz w:val="20"/>
                                </w:rPr>
                                <w:t>Node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2"/>
                                  <w:w w:val="105"/>
                                  <w:sz w:val="20"/>
                                </w:rPr>
                                <w:t>objects.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2.5pt;margin-top:5.35pt;height:48.5pt;width:510.25pt;mso-position-horizontal-relative:page;mso-wrap-distance-bottom:0pt;mso-wrap-distance-top:0pt;z-index:-251649024;mso-width-relative:page;mso-height-relative:page;" coordsize="6480175,615950" o:gfxdata="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">
                <o:lock v:ext="edit" aspectratio="f"/>
                <v:shape id="Graphic 13" o:spid="_x0000_s1026" o:spt="100" style="position:absolute;left:-8;top:4772;height:606425;width:6480175;" fillcolor="#F6F9FB" filled="t" stroked="f" coordsize="6480175,606425" o:gfxdata="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lk64vQAA&#10;ANsAAAAPAAAAAAAAAAEAIAAAACIAAABkcnMvZG93bnJldi54bWxQSwECFAAUAAAACACHTuJAMy8F&#10;njsAAAA5AAAAEAAAAAAAAAABACAAAAAMAQAAZHJzL3NoYXBleG1sLnhtbFBLBQYAAAAABgAGAFsB&#10;AAC2AwAAAAA=&#10;" path="m6479997,0l1619999,0,0,0,0,606425,1619999,606425,6479997,606425,64799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" o:spid="_x0000_s1026" o:spt="100" style="position:absolute;left:0;top:4762;height:606425;width:6480175;" filled="f" stroked="t" coordsize="6480175,606425" o:gfxdata="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crwbNugAAANsA&#10;AAAPAAAAAAAAAAEAIAAAACIAAABkcnMvZG93bnJldi54bWxQSwECFAAUAAAACACHTuJAMy8FnjsA&#10;AAA5AAAAEAAAAAAAAAABACAAAAAJAQAAZHJzL3NoYXBleG1sLnhtbFBLBQYAAAAABgAGAFsBAACz&#10;AwAAAAA=&#10;" path="m0,0l1620000,0em1620000,0l6480000,0em0,606425l1620000,606425em1620000,606425l6480000,606425e">
                  <v:fill on="f" focussize="0,0"/>
                  <v:stroke color="#E2E8EF" joinstyle="round"/>
                  <v:imagedata o:title=""/>
                  <o:lock v:ext="edit" aspectratio="f"/>
                  <v:textbox inset="0mm,0mm,0mm,0mm"/>
                </v:shape>
                <v:shape id="Textbox 15" o:spid="_x0000_s1026" o:spt="202" type="#_x0000_t202" style="position:absolute;left:114300;top:119888;height:173355;width:927100;" filled="f" stroked="f" coordsize="21600,21600" o:gfxdata="UEsDBAoAAAAAAIdO4kAAAAAAAAAAAAAAAAAEAAAAZHJzL1BLAwQUAAAACACHTuJAGn1SILwAAADb&#10;AAAADwAAAGRycy9kb3ducmV2LnhtbEVP32vCMBB+F/Y/hBv4pokDRT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p9UiC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74B879A">
                        <w:pPr>
                          <w:spacing w:before="47" w:line="225" w:lineRule="exact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20"/>
                          </w:rPr>
                        </w:pPr>
                        <w:r>
                          <w:rPr>
                            <w:rFonts w:ascii="Courier New"/>
                            <w:b/>
                            <w:color w:val="2D3648"/>
                            <w:spacing w:val="-2"/>
                            <w:sz w:val="20"/>
                          </w:rPr>
                          <w:t>createNode()</w:t>
                        </w:r>
                      </w:p>
                    </w:txbxContent>
                  </v:textbox>
                </v:shape>
                <v:shape id="Textbox 16" o:spid="_x0000_s1026" o:spt="202" type="#_x0000_t202" style="position:absolute;left:1734299;top:119888;height:376555;width:4565015;" filled="f" stroked="f" coordsize="21600,21600" o:gfxdata="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qvzFe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743CF6B">
                        <w:pPr>
                          <w:spacing w:before="29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D3648"/>
                            <w:sz w:val="20"/>
                          </w:rPr>
                          <w:t>Handles</w:t>
                        </w:r>
                        <w:r>
                          <w:rPr>
                            <w:color w:val="2D3648"/>
                            <w:spacing w:val="3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low-level</w:t>
                        </w:r>
                        <w:r>
                          <w:rPr>
                            <w:color w:val="2D3648"/>
                            <w:spacing w:val="3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dynamic</w:t>
                        </w:r>
                        <w:r>
                          <w:rPr>
                            <w:color w:val="2D3648"/>
                            <w:spacing w:val="3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memory</w:t>
                        </w:r>
                        <w:r>
                          <w:rPr>
                            <w:color w:val="2D3648"/>
                            <w:spacing w:val="3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instantiations</w:t>
                        </w:r>
                        <w:r>
                          <w:rPr>
                            <w:color w:val="2D3648"/>
                            <w:spacing w:val="3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via</w:t>
                        </w:r>
                        <w:r>
                          <w:rPr>
                            <w:color w:val="2D3648"/>
                            <w:spacing w:val="3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20"/>
                          </w:rPr>
                          <w:t>malloc()</w:t>
                        </w:r>
                        <w:r>
                          <w:rPr>
                            <w:rFonts w:ascii="Courier New"/>
                            <w:color w:val="2D3648"/>
                            <w:spacing w:val="-3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to</w:t>
                        </w:r>
                        <w:r>
                          <w:rPr>
                            <w:color w:val="2D3648"/>
                            <w:spacing w:val="3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2"/>
                            <w:sz w:val="20"/>
                          </w:rPr>
                          <w:t>construct</w:t>
                        </w:r>
                      </w:p>
                      <w:p w14:paraId="6912F23B">
                        <w:pPr>
                          <w:spacing w:before="76" w:line="243" w:lineRule="exact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D3648"/>
                            <w:w w:val="105"/>
                            <w:sz w:val="20"/>
                          </w:rPr>
                          <w:t>individual</w:t>
                        </w:r>
                        <w:r>
                          <w:rPr>
                            <w:color w:val="2D3648"/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w w:val="105"/>
                            <w:sz w:val="20"/>
                          </w:rPr>
                          <w:t>Node</w:t>
                        </w:r>
                        <w:r>
                          <w:rPr>
                            <w:rFonts w:ascii="Courier New"/>
                            <w:color w:val="2D3648"/>
                            <w:spacing w:val="-7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2"/>
                            <w:w w:val="105"/>
                            <w:sz w:val="20"/>
                          </w:rPr>
                          <w:t>objects.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452741B">
      <w:pPr>
        <w:tabs>
          <w:tab w:val="left" w:pos="2873"/>
        </w:tabs>
        <w:spacing w:before="203" w:line="314" w:lineRule="auto"/>
        <w:ind w:left="2873" w:right="1086" w:hanging="2552"/>
        <w:jc w:val="left"/>
        <w:rPr>
          <w:sz w:val="20"/>
        </w:rPr>
      </w:pPr>
      <w:r>
        <w:rPr>
          <w:rFonts w:ascii="Courier New"/>
          <w:b/>
          <w:color w:val="2D3648"/>
          <w:spacing w:val="-2"/>
          <w:w w:val="105"/>
          <w:sz w:val="20"/>
        </w:rPr>
        <w:t>insertEdge()</w:t>
      </w:r>
      <w:r>
        <w:rPr>
          <w:rFonts w:ascii="Courier New"/>
          <w:b/>
          <w:color w:val="2D3648"/>
          <w:sz w:val="20"/>
        </w:rPr>
        <w:tab/>
      </w:r>
      <w:r>
        <w:rPr>
          <w:color w:val="2D3648"/>
          <w:w w:val="105"/>
          <w:sz w:val="20"/>
        </w:rPr>
        <w:t>Builds a single directed edge connectivity bridge from a source vertex tracking link down to a destination node.</w:t>
      </w:r>
    </w:p>
    <w:p w14:paraId="3CB4CAC2">
      <w:pPr>
        <w:pStyle w:val="8"/>
        <w:rPr>
          <w:sz w:val="8"/>
        </w:rPr>
      </w:pPr>
      <w:r>
        <w:rPr>
          <w:sz w:val="8"/>
        </w:rPr>
        <mc:AlternateContent>
          <mc:Choice Requires="wpg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539750</wp:posOffset>
                </wp:positionH>
                <wp:positionV relativeFrom="paragraph">
                  <wp:posOffset>79375</wp:posOffset>
                </wp:positionV>
                <wp:extent cx="6480175" cy="615950"/>
                <wp:effectExtent l="0" t="0" r="15875" b="12700"/>
                <wp:wrapTopAndBottom/>
                <wp:docPr id="108" name="Group 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175" cy="615950"/>
                          <a:chOff x="0" y="0"/>
                          <a:chExt cx="6480175" cy="61595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-8" y="4772"/>
                            <a:ext cx="6480175" cy="60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06425">
                                <a:moveTo>
                                  <a:pt x="6479997" y="0"/>
                                </a:moveTo>
                                <a:lnTo>
                                  <a:pt x="1619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6425"/>
                                </a:lnTo>
                                <a:lnTo>
                                  <a:pt x="1619999" y="606425"/>
                                </a:lnTo>
                                <a:lnTo>
                                  <a:pt x="6479997" y="606425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4762"/>
                            <a:ext cx="6480175" cy="60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06425">
                                <a:moveTo>
                                  <a:pt x="0" y="0"/>
                                </a:moveTo>
                                <a:lnTo>
                                  <a:pt x="1620000" y="0"/>
                                </a:lnTo>
                              </a:path>
                              <a:path w="6480175" h="606425">
                                <a:moveTo>
                                  <a:pt x="1620000" y="0"/>
                                </a:moveTo>
                                <a:lnTo>
                                  <a:pt x="6480000" y="0"/>
                                </a:lnTo>
                              </a:path>
                              <a:path w="6480175" h="606425">
                                <a:moveTo>
                                  <a:pt x="0" y="606424"/>
                                </a:moveTo>
                                <a:lnTo>
                                  <a:pt x="1620000" y="606424"/>
                                </a:lnTo>
                              </a:path>
                              <a:path w="6480175" h="606425">
                                <a:moveTo>
                                  <a:pt x="1620000" y="606424"/>
                                </a:moveTo>
                                <a:lnTo>
                                  <a:pt x="6480000" y="606424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14300" y="119888"/>
                            <a:ext cx="927100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90C627">
                              <w:pPr>
                                <w:spacing w:before="47" w:line="225" w:lineRule="exact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2D3648"/>
                                  <w:spacing w:val="-2"/>
                                  <w:sz w:val="20"/>
                                </w:rPr>
                                <w:t>deleteEdge()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734299" y="119888"/>
                            <a:ext cx="4032885" cy="376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3741B9">
                              <w:pPr>
                                <w:spacing w:before="29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D3648"/>
                                  <w:w w:val="105"/>
                                  <w:sz w:val="20"/>
                                </w:rPr>
                                <w:t>Traverses</w:t>
                              </w:r>
                              <w:r>
                                <w:rPr>
                                  <w:color w:val="2D3648"/>
                                  <w:spacing w:val="-7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105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2D3648"/>
                                  <w:spacing w:val="-6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105"/>
                                  <w:sz w:val="20"/>
                                </w:rPr>
                                <w:t>source</w:t>
                              </w:r>
                              <w:r>
                                <w:rPr>
                                  <w:color w:val="2D3648"/>
                                  <w:spacing w:val="-7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105"/>
                                  <w:sz w:val="20"/>
                                </w:rPr>
                                <w:t>vertex</w:t>
                              </w:r>
                              <w:r>
                                <w:rPr>
                                  <w:color w:val="2D3648"/>
                                  <w:spacing w:val="-6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105"/>
                                  <w:sz w:val="20"/>
                                </w:rPr>
                                <w:t>list</w:t>
                              </w:r>
                              <w:r>
                                <w:rPr>
                                  <w:color w:val="2D3648"/>
                                  <w:spacing w:val="-6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105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2D3648"/>
                                  <w:spacing w:val="-7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105"/>
                                  <w:sz w:val="20"/>
                                </w:rPr>
                                <w:t>locate,</w:t>
                              </w:r>
                              <w:r>
                                <w:rPr>
                                  <w:color w:val="2D3648"/>
                                  <w:spacing w:val="-6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105"/>
                                  <w:sz w:val="20"/>
                                </w:rPr>
                                <w:t>decouple,</w:t>
                              </w:r>
                              <w:r>
                                <w:rPr>
                                  <w:color w:val="2D3648"/>
                                  <w:spacing w:val="-7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105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2D3648"/>
                                  <w:spacing w:val="-6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105"/>
                                  <w:sz w:val="20"/>
                                </w:rPr>
                                <w:t>free</w:t>
                              </w:r>
                              <w:r>
                                <w:rPr>
                                  <w:color w:val="2D3648"/>
                                  <w:spacing w:val="-6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105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2D3648"/>
                                  <w:spacing w:val="-7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2"/>
                                  <w:w w:val="105"/>
                                  <w:sz w:val="20"/>
                                </w:rPr>
                                <w:t>specific</w:t>
                              </w:r>
                            </w:p>
                            <w:p w14:paraId="0F0164CE">
                              <w:pPr>
                                <w:spacing w:before="94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D3648"/>
                                  <w:w w:val="110"/>
                                  <w:sz w:val="20"/>
                                </w:rPr>
                                <w:t>destination</w:t>
                              </w:r>
                              <w:r>
                                <w:rPr>
                                  <w:color w:val="2D3648"/>
                                  <w:spacing w:val="-14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110"/>
                                  <w:sz w:val="20"/>
                                </w:rPr>
                                <w:t>edge</w:t>
                              </w:r>
                              <w:r>
                                <w:rPr>
                                  <w:color w:val="2D3648"/>
                                  <w:spacing w:val="-14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110"/>
                                  <w:sz w:val="20"/>
                                </w:rPr>
                                <w:t>node</w:t>
                              </w:r>
                              <w:r>
                                <w:rPr>
                                  <w:color w:val="2D3648"/>
                                  <w:spacing w:val="-14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110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color w:val="2D3648"/>
                                  <w:spacing w:val="-14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1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2D3648"/>
                                  <w:spacing w:val="-14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2"/>
                                  <w:w w:val="110"/>
                                  <w:sz w:val="20"/>
                                </w:rPr>
                                <w:t>list.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2.5pt;margin-top:6.25pt;height:48.5pt;width:510.25pt;mso-position-horizontal-relative:page;mso-wrap-distance-bottom:0pt;mso-wrap-distance-top:0pt;z-index:-251648000;mso-width-relative:page;mso-height-relative:page;" coordsize="6480175,615950" o:gfxdata="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">
                <o:lock v:ext="edit" aspectratio="f"/>
                <v:shape id="Graphic 18" o:spid="_x0000_s1026" o:spt="100" style="position:absolute;left:-8;top:4772;height:606425;width:6480175;" fillcolor="#F6F9FB" filled="t" stroked="f" coordsize="6480175,606425" o:gfxdata="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ky3Mm/&#10;AAAA2wAAAA8AAAAAAAAAAQAgAAAAIgAAAGRycy9kb3ducmV2LnhtbFBLAQIUABQAAAAIAIdO4kAz&#10;LwWeOwAAADkAAAAQAAAAAAAAAAEAIAAAAA4BAABkcnMvc2hhcGV4bWwueG1sUEsFBgAAAAAGAAYA&#10;WwEAALgDAAAAAA==&#10;" path="m6479997,0l1619999,0,0,0,0,606425,1619999,606425,6479997,606425,64799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" o:spid="_x0000_s1026" o:spt="100" style="position:absolute;left:0;top:4762;height:606425;width:6480175;" filled="f" stroked="t" coordsize="6480175,606425" o:gfxdata="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yrqlTugAAANsA&#10;AAAPAAAAAAAAAAEAIAAAACIAAABkcnMvZG93bnJldi54bWxQSwECFAAUAAAACACHTuJAMy8FnjsA&#10;AAA5AAAAEAAAAAAAAAABACAAAAAJAQAAZHJzL3NoYXBleG1sLnhtbFBLBQYAAAAABgAGAFsBAACz&#10;AwAAAAA=&#10;" path="m0,0l1620000,0em1620000,0l6480000,0em0,606424l1620000,606424em1620000,606424l6480000,606424e">
                  <v:fill on="f" focussize="0,0"/>
                  <v:stroke color="#E2E8EF" joinstyle="round"/>
                  <v:imagedata o:title=""/>
                  <o:lock v:ext="edit" aspectratio="f"/>
                  <v:textbox inset="0mm,0mm,0mm,0mm"/>
                </v:shape>
                <v:shape id="Textbox 20" o:spid="_x0000_s1026" o:spt="202" type="#_x0000_t202" style="position:absolute;left:114300;top:119888;height:173355;width:927100;" filled="f" stroked="f" coordsize="21600,21600" o:gfxdata="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RmOwW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690C627">
                        <w:pPr>
                          <w:spacing w:before="47" w:line="225" w:lineRule="exact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20"/>
                          </w:rPr>
                        </w:pPr>
                        <w:r>
                          <w:rPr>
                            <w:rFonts w:ascii="Courier New"/>
                            <w:b/>
                            <w:color w:val="2D3648"/>
                            <w:spacing w:val="-2"/>
                            <w:sz w:val="20"/>
                          </w:rPr>
                          <w:t>deleteEdge()</w:t>
                        </w:r>
                      </w:p>
                    </w:txbxContent>
                  </v:textbox>
                </v:shape>
                <v:shape id="Textbox 21" o:spid="_x0000_s1026" o:spt="202" type="#_x0000_t202" style="position:absolute;left:1734299;top:119888;height:376555;width:4032885;" filled="f" stroked="f" coordsize="21600,21600" o:gfxdata="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yqen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83741B9">
                        <w:pPr>
                          <w:spacing w:before="29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D3648"/>
                            <w:w w:val="105"/>
                            <w:sz w:val="20"/>
                          </w:rPr>
                          <w:t>Traverses</w:t>
                        </w:r>
                        <w:r>
                          <w:rPr>
                            <w:color w:val="2D3648"/>
                            <w:spacing w:val="-7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105"/>
                            <w:sz w:val="20"/>
                          </w:rPr>
                          <w:t>a</w:t>
                        </w:r>
                        <w:r>
                          <w:rPr>
                            <w:color w:val="2D3648"/>
                            <w:spacing w:val="-6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105"/>
                            <w:sz w:val="20"/>
                          </w:rPr>
                          <w:t>source</w:t>
                        </w:r>
                        <w:r>
                          <w:rPr>
                            <w:color w:val="2D3648"/>
                            <w:spacing w:val="-7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105"/>
                            <w:sz w:val="20"/>
                          </w:rPr>
                          <w:t>vertex</w:t>
                        </w:r>
                        <w:r>
                          <w:rPr>
                            <w:color w:val="2D3648"/>
                            <w:spacing w:val="-6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105"/>
                            <w:sz w:val="20"/>
                          </w:rPr>
                          <w:t>list</w:t>
                        </w:r>
                        <w:r>
                          <w:rPr>
                            <w:color w:val="2D3648"/>
                            <w:spacing w:val="-6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105"/>
                            <w:sz w:val="20"/>
                          </w:rPr>
                          <w:t>to</w:t>
                        </w:r>
                        <w:r>
                          <w:rPr>
                            <w:color w:val="2D3648"/>
                            <w:spacing w:val="-7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105"/>
                            <w:sz w:val="20"/>
                          </w:rPr>
                          <w:t>locate,</w:t>
                        </w:r>
                        <w:r>
                          <w:rPr>
                            <w:color w:val="2D3648"/>
                            <w:spacing w:val="-6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105"/>
                            <w:sz w:val="20"/>
                          </w:rPr>
                          <w:t>decouple,</w:t>
                        </w:r>
                        <w:r>
                          <w:rPr>
                            <w:color w:val="2D3648"/>
                            <w:spacing w:val="-7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105"/>
                            <w:sz w:val="20"/>
                          </w:rPr>
                          <w:t>and</w:t>
                        </w:r>
                        <w:r>
                          <w:rPr>
                            <w:color w:val="2D3648"/>
                            <w:spacing w:val="-6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105"/>
                            <w:sz w:val="20"/>
                          </w:rPr>
                          <w:t>free</w:t>
                        </w:r>
                        <w:r>
                          <w:rPr>
                            <w:color w:val="2D3648"/>
                            <w:spacing w:val="-6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105"/>
                            <w:sz w:val="20"/>
                          </w:rPr>
                          <w:t>a</w:t>
                        </w:r>
                        <w:r>
                          <w:rPr>
                            <w:color w:val="2D3648"/>
                            <w:spacing w:val="-7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2"/>
                            <w:w w:val="105"/>
                            <w:sz w:val="20"/>
                          </w:rPr>
                          <w:t>specific</w:t>
                        </w:r>
                      </w:p>
                      <w:p w14:paraId="0F0164CE">
                        <w:pPr>
                          <w:spacing w:before="94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D3648"/>
                            <w:w w:val="110"/>
                            <w:sz w:val="20"/>
                          </w:rPr>
                          <w:t>destination</w:t>
                        </w:r>
                        <w:r>
                          <w:rPr>
                            <w:color w:val="2D3648"/>
                            <w:spacing w:val="-14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110"/>
                            <w:sz w:val="20"/>
                          </w:rPr>
                          <w:t>edge</w:t>
                        </w:r>
                        <w:r>
                          <w:rPr>
                            <w:color w:val="2D3648"/>
                            <w:spacing w:val="-14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110"/>
                            <w:sz w:val="20"/>
                          </w:rPr>
                          <w:t>node</w:t>
                        </w:r>
                        <w:r>
                          <w:rPr>
                            <w:color w:val="2D3648"/>
                            <w:spacing w:val="-14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110"/>
                            <w:sz w:val="20"/>
                          </w:rPr>
                          <w:t>from</w:t>
                        </w:r>
                        <w:r>
                          <w:rPr>
                            <w:color w:val="2D3648"/>
                            <w:spacing w:val="-14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110"/>
                            <w:sz w:val="20"/>
                          </w:rPr>
                          <w:t>the</w:t>
                        </w:r>
                        <w:r>
                          <w:rPr>
                            <w:color w:val="2D3648"/>
                            <w:spacing w:val="-14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2"/>
                            <w:w w:val="110"/>
                            <w:sz w:val="20"/>
                          </w:rPr>
                          <w:t>list.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0E5E86D">
      <w:pPr>
        <w:tabs>
          <w:tab w:val="left" w:pos="2873"/>
        </w:tabs>
        <w:spacing w:before="203" w:line="314" w:lineRule="auto"/>
        <w:ind w:left="2873" w:right="1367" w:hanging="2552"/>
        <w:jc w:val="left"/>
        <w:rPr>
          <w:sz w:val="20"/>
        </w:rPr>
      </w:pPr>
      <w:r>
        <w:rPr>
          <w:rFonts w:ascii="Courier New"/>
          <w:b/>
          <w:color w:val="2D3648"/>
          <w:spacing w:val="-2"/>
          <w:w w:val="110"/>
          <w:sz w:val="20"/>
        </w:rPr>
        <w:t>displayGraph()</w:t>
      </w:r>
      <w:r>
        <w:rPr>
          <w:rFonts w:ascii="Courier New"/>
          <w:b/>
          <w:color w:val="2D3648"/>
          <w:sz w:val="20"/>
        </w:rPr>
        <w:tab/>
      </w:r>
      <w:r>
        <w:rPr>
          <w:color w:val="2D3648"/>
          <w:w w:val="110"/>
          <w:sz w:val="20"/>
        </w:rPr>
        <w:t>Iterates</w:t>
      </w:r>
      <w:r>
        <w:rPr>
          <w:color w:val="2D3648"/>
          <w:spacing w:val="-12"/>
          <w:w w:val="110"/>
          <w:sz w:val="20"/>
        </w:rPr>
        <w:t xml:space="preserve"> </w:t>
      </w:r>
      <w:r>
        <w:rPr>
          <w:color w:val="2D3648"/>
          <w:w w:val="110"/>
          <w:sz w:val="20"/>
        </w:rPr>
        <w:t>through</w:t>
      </w:r>
      <w:r>
        <w:rPr>
          <w:color w:val="2D3648"/>
          <w:spacing w:val="-12"/>
          <w:w w:val="110"/>
          <w:sz w:val="20"/>
        </w:rPr>
        <w:t xml:space="preserve"> </w:t>
      </w:r>
      <w:r>
        <w:rPr>
          <w:color w:val="2D3648"/>
          <w:w w:val="110"/>
          <w:sz w:val="20"/>
        </w:rPr>
        <w:t>the</w:t>
      </w:r>
      <w:r>
        <w:rPr>
          <w:color w:val="2D3648"/>
          <w:spacing w:val="-12"/>
          <w:w w:val="110"/>
          <w:sz w:val="20"/>
        </w:rPr>
        <w:t xml:space="preserve"> </w:t>
      </w:r>
      <w:r>
        <w:rPr>
          <w:color w:val="2D3648"/>
          <w:w w:val="110"/>
          <w:sz w:val="20"/>
        </w:rPr>
        <w:t>structural</w:t>
      </w:r>
      <w:r>
        <w:rPr>
          <w:color w:val="2D3648"/>
          <w:spacing w:val="-12"/>
          <w:w w:val="110"/>
          <w:sz w:val="20"/>
        </w:rPr>
        <w:t xml:space="preserve"> </w:t>
      </w:r>
      <w:r>
        <w:rPr>
          <w:color w:val="2D3648"/>
          <w:w w:val="110"/>
          <w:sz w:val="20"/>
        </w:rPr>
        <w:t>headers</w:t>
      </w:r>
      <w:r>
        <w:rPr>
          <w:color w:val="2D3648"/>
          <w:spacing w:val="-12"/>
          <w:w w:val="110"/>
          <w:sz w:val="20"/>
        </w:rPr>
        <w:t xml:space="preserve"> </w:t>
      </w:r>
      <w:r>
        <w:rPr>
          <w:color w:val="2D3648"/>
          <w:w w:val="110"/>
          <w:sz w:val="20"/>
        </w:rPr>
        <w:t>to</w:t>
      </w:r>
      <w:r>
        <w:rPr>
          <w:color w:val="2D3648"/>
          <w:spacing w:val="-12"/>
          <w:w w:val="110"/>
          <w:sz w:val="20"/>
        </w:rPr>
        <w:t xml:space="preserve"> </w:t>
      </w:r>
      <w:r>
        <w:rPr>
          <w:color w:val="2D3648"/>
          <w:w w:val="110"/>
          <w:sz w:val="20"/>
        </w:rPr>
        <w:t>output</w:t>
      </w:r>
      <w:r>
        <w:rPr>
          <w:color w:val="2D3648"/>
          <w:spacing w:val="-12"/>
          <w:w w:val="110"/>
          <w:sz w:val="20"/>
        </w:rPr>
        <w:t xml:space="preserve"> </w:t>
      </w:r>
      <w:r>
        <w:rPr>
          <w:color w:val="2D3648"/>
          <w:w w:val="110"/>
          <w:sz w:val="20"/>
        </w:rPr>
        <w:t>an</w:t>
      </w:r>
      <w:r>
        <w:rPr>
          <w:color w:val="2D3648"/>
          <w:spacing w:val="-12"/>
          <w:w w:val="110"/>
          <w:sz w:val="20"/>
        </w:rPr>
        <w:t xml:space="preserve"> </w:t>
      </w:r>
      <w:r>
        <w:rPr>
          <w:color w:val="2D3648"/>
          <w:w w:val="110"/>
          <w:sz w:val="20"/>
        </w:rPr>
        <w:t>explicit</w:t>
      </w:r>
      <w:r>
        <w:rPr>
          <w:color w:val="2D3648"/>
          <w:spacing w:val="-12"/>
          <w:w w:val="110"/>
          <w:sz w:val="20"/>
        </w:rPr>
        <w:t xml:space="preserve"> </w:t>
      </w:r>
      <w:r>
        <w:rPr>
          <w:color w:val="2D3648"/>
          <w:w w:val="110"/>
          <w:sz w:val="20"/>
        </w:rPr>
        <w:t>layout representation of the adjacency list.</w:t>
      </w:r>
    </w:p>
    <w:p w14:paraId="18D5D7EF">
      <w:pPr>
        <w:pStyle w:val="8"/>
        <w:rPr>
          <w:sz w:val="8"/>
        </w:rPr>
      </w:pPr>
      <w:r>
        <w:rPr>
          <w:sz w:val="8"/>
        </w:rPr>
        <mc:AlternateContent>
          <mc:Choice Requires="wpg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539750</wp:posOffset>
                </wp:positionH>
                <wp:positionV relativeFrom="paragraph">
                  <wp:posOffset>79375</wp:posOffset>
                </wp:positionV>
                <wp:extent cx="6480175" cy="615950"/>
                <wp:effectExtent l="0" t="0" r="15875" b="12700"/>
                <wp:wrapTopAndBottom/>
                <wp:docPr id="109" name="Group 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175" cy="615950"/>
                          <a:chOff x="0" y="0"/>
                          <a:chExt cx="6480175" cy="61595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-8" y="4772"/>
                            <a:ext cx="6480175" cy="60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06425">
                                <a:moveTo>
                                  <a:pt x="6479997" y="0"/>
                                </a:moveTo>
                                <a:lnTo>
                                  <a:pt x="1619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6425"/>
                                </a:lnTo>
                                <a:lnTo>
                                  <a:pt x="1619999" y="606425"/>
                                </a:lnTo>
                                <a:lnTo>
                                  <a:pt x="6479997" y="606425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4762"/>
                            <a:ext cx="6480175" cy="60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06425">
                                <a:moveTo>
                                  <a:pt x="0" y="0"/>
                                </a:moveTo>
                                <a:lnTo>
                                  <a:pt x="1620000" y="0"/>
                                </a:lnTo>
                              </a:path>
                              <a:path w="6480175" h="606425">
                                <a:moveTo>
                                  <a:pt x="1620000" y="0"/>
                                </a:moveTo>
                                <a:lnTo>
                                  <a:pt x="6480000" y="0"/>
                                </a:lnTo>
                              </a:path>
                              <a:path w="6480175" h="606425">
                                <a:moveTo>
                                  <a:pt x="0" y="606425"/>
                                </a:moveTo>
                                <a:lnTo>
                                  <a:pt x="1620000" y="606425"/>
                                </a:lnTo>
                              </a:path>
                              <a:path w="6480175" h="606425">
                                <a:moveTo>
                                  <a:pt x="1620000" y="606425"/>
                                </a:moveTo>
                                <a:lnTo>
                                  <a:pt x="6480000" y="6064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14300" y="119888"/>
                            <a:ext cx="927100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FF635F">
                              <w:pPr>
                                <w:spacing w:before="47" w:line="225" w:lineRule="exact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2D3648"/>
                                  <w:spacing w:val="-2"/>
                                  <w:sz w:val="20"/>
                                </w:rPr>
                                <w:t>searchEdge()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734299" y="119888"/>
                            <a:ext cx="4627245" cy="376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216857">
                              <w:pPr>
                                <w:spacing w:before="29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D3648"/>
                                  <w:w w:val="105"/>
                                  <w:sz w:val="20"/>
                                </w:rPr>
                                <w:t>Performs</w:t>
                              </w:r>
                              <w:r>
                                <w:rPr>
                                  <w:color w:val="2D3648"/>
                                  <w:spacing w:val="-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105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2D3648"/>
                                  <w:spacing w:val="-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105"/>
                                  <w:sz w:val="20"/>
                                </w:rPr>
                                <w:t>sequential</w:t>
                              </w:r>
                              <w:r>
                                <w:rPr>
                                  <w:color w:val="2D3648"/>
                                  <w:spacing w:val="-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105"/>
                                  <w:sz w:val="20"/>
                                </w:rPr>
                                <w:t>linear</w:t>
                              </w:r>
                              <w:r>
                                <w:rPr>
                                  <w:color w:val="2D3648"/>
                                  <w:spacing w:val="-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105"/>
                                  <w:sz w:val="20"/>
                                </w:rPr>
                                <w:t>scan</w:t>
                              </w:r>
                              <w:r>
                                <w:rPr>
                                  <w:color w:val="2D3648"/>
                                  <w:spacing w:val="-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105"/>
                                  <w:sz w:val="20"/>
                                </w:rPr>
                                <w:t>inside</w:t>
                              </w:r>
                              <w:r>
                                <w:rPr>
                                  <w:color w:val="2D3648"/>
                                  <w:spacing w:val="-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105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2D3648"/>
                                  <w:spacing w:val="-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105"/>
                                  <w:sz w:val="20"/>
                                </w:rPr>
                                <w:t>specific</w:t>
                              </w:r>
                              <w:r>
                                <w:rPr>
                                  <w:color w:val="2D3648"/>
                                  <w:spacing w:val="-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105"/>
                                  <w:sz w:val="20"/>
                                </w:rPr>
                                <w:t>source</w:t>
                              </w:r>
                              <w:r>
                                <w:rPr>
                                  <w:color w:val="2D3648"/>
                                  <w:spacing w:val="-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105"/>
                                  <w:sz w:val="20"/>
                                </w:rPr>
                                <w:t>array</w:t>
                              </w:r>
                              <w:r>
                                <w:rPr>
                                  <w:color w:val="2D3648"/>
                                  <w:spacing w:val="-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105"/>
                                  <w:sz w:val="20"/>
                                </w:rPr>
                                <w:t>chain</w:t>
                              </w:r>
                              <w:r>
                                <w:rPr>
                                  <w:color w:val="2D3648"/>
                                  <w:spacing w:val="-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105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2D3648"/>
                                  <w:spacing w:val="-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2"/>
                                  <w:w w:val="105"/>
                                  <w:sz w:val="20"/>
                                </w:rPr>
                                <w:t>check</w:t>
                              </w:r>
                            </w:p>
                            <w:p w14:paraId="20A38C18">
                              <w:pPr>
                                <w:spacing w:before="94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D3648"/>
                                  <w:w w:val="105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color w:val="2D3648"/>
                                  <w:spacing w:val="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105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2D3648"/>
                                  <w:spacing w:val="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105"/>
                                  <w:sz w:val="20"/>
                                </w:rPr>
                                <w:t>connection</w:t>
                              </w:r>
                              <w:r>
                                <w:rPr>
                                  <w:color w:val="2D3648"/>
                                  <w:spacing w:val="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2"/>
                                  <w:w w:val="105"/>
                                  <w:sz w:val="20"/>
                                </w:rPr>
                                <w:t>exists.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2.5pt;margin-top:6.25pt;height:48.5pt;width:510.25pt;mso-position-horizontal-relative:page;mso-wrap-distance-bottom:0pt;mso-wrap-distance-top:0pt;z-index:-251644928;mso-width-relative:page;mso-height-relative:page;" coordsize="6480175,615950" o:gfxdata="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">
                <o:lock v:ext="edit" aspectratio="f"/>
                <v:shape id="Graphic 23" o:spid="_x0000_s1026" o:spt="100" style="position:absolute;left:-8;top:4772;height:606425;width:6480175;" fillcolor="#F6F9FB" filled="t" stroked="f" coordsize="6480175,606425" o:gfxdata="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n6hAW/&#10;AAAA2wAAAA8AAAAAAAAAAQAgAAAAIgAAAGRycy9kb3ducmV2LnhtbFBLAQIUABQAAAAIAIdO4kAz&#10;LwWeOwAAADkAAAAQAAAAAAAAAAEAIAAAAA4BAABkcnMvc2hhcGV4bWwueG1sUEsFBgAAAAAGAAYA&#10;WwEAALgDAAAAAA==&#10;" path="m6479997,0l1619999,0,0,0,0,606425,1619999,606425,6479997,606425,64799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" o:spid="_x0000_s1026" o:spt="100" style="position:absolute;left:0;top:4762;height:606425;width:6480175;" filled="f" stroked="t" coordsize="6480175,606425" o:gfxdata="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LDzHC8AAAA&#10;2wAAAA8AAAAAAAAAAQAgAAAAIgAAAGRycy9kb3ducmV2LnhtbFBLAQIUABQAAAAIAIdO4kAzLwWe&#10;OwAAADkAAAAQAAAAAAAAAAEAIAAAAAsBAABkcnMvc2hhcGV4bWwueG1sUEsFBgAAAAAGAAYAWwEA&#10;ALUDAAAAAA==&#10;" path="m0,0l1620000,0em1620000,0l6480000,0em0,606425l1620000,606425em1620000,606425l6480000,606425e">
                  <v:fill on="f" focussize="0,0"/>
                  <v:stroke color="#E2E8EF" joinstyle="round"/>
                  <v:imagedata o:title=""/>
                  <o:lock v:ext="edit" aspectratio="f"/>
                  <v:textbox inset="0mm,0mm,0mm,0mm"/>
                </v:shape>
                <v:shape id="Textbox 25" o:spid="_x0000_s1026" o:spt="202" type="#_x0000_t202" style="position:absolute;left:114300;top:119888;height:173355;width:927100;" filled="f" stroked="f" coordsize="21600,21600" o:gfxdata="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BGYn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EFF635F">
                        <w:pPr>
                          <w:spacing w:before="47" w:line="225" w:lineRule="exact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20"/>
                          </w:rPr>
                        </w:pPr>
                        <w:r>
                          <w:rPr>
                            <w:rFonts w:ascii="Courier New"/>
                            <w:b/>
                            <w:color w:val="2D3648"/>
                            <w:spacing w:val="-2"/>
                            <w:sz w:val="20"/>
                          </w:rPr>
                          <w:t>searchEdge()</w:t>
                        </w:r>
                      </w:p>
                    </w:txbxContent>
                  </v:textbox>
                </v:shape>
                <v:shape id="Textbox 26" o:spid="_x0000_s1026" o:spt="202" type="#_x0000_t202" style="position:absolute;left:1734299;top:119888;height:376555;width:4627245;" filled="f" stroked="f" coordsize="21600,21600" o:gfxdata="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wwbq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A216857">
                        <w:pPr>
                          <w:spacing w:before="29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D3648"/>
                            <w:w w:val="105"/>
                            <w:sz w:val="20"/>
                          </w:rPr>
                          <w:t>Performs</w:t>
                        </w:r>
                        <w:r>
                          <w:rPr>
                            <w:color w:val="2D3648"/>
                            <w:spacing w:val="-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105"/>
                            <w:sz w:val="20"/>
                          </w:rPr>
                          <w:t>a</w:t>
                        </w:r>
                        <w:r>
                          <w:rPr>
                            <w:color w:val="2D3648"/>
                            <w:spacing w:val="-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105"/>
                            <w:sz w:val="20"/>
                          </w:rPr>
                          <w:t>sequential</w:t>
                        </w:r>
                        <w:r>
                          <w:rPr>
                            <w:color w:val="2D3648"/>
                            <w:spacing w:val="-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105"/>
                            <w:sz w:val="20"/>
                          </w:rPr>
                          <w:t>linear</w:t>
                        </w:r>
                        <w:r>
                          <w:rPr>
                            <w:color w:val="2D3648"/>
                            <w:spacing w:val="-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105"/>
                            <w:sz w:val="20"/>
                          </w:rPr>
                          <w:t>scan</w:t>
                        </w:r>
                        <w:r>
                          <w:rPr>
                            <w:color w:val="2D3648"/>
                            <w:spacing w:val="-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105"/>
                            <w:sz w:val="20"/>
                          </w:rPr>
                          <w:t>inside</w:t>
                        </w:r>
                        <w:r>
                          <w:rPr>
                            <w:color w:val="2D3648"/>
                            <w:spacing w:val="-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105"/>
                            <w:sz w:val="20"/>
                          </w:rPr>
                          <w:t>a</w:t>
                        </w:r>
                        <w:r>
                          <w:rPr>
                            <w:color w:val="2D3648"/>
                            <w:spacing w:val="-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105"/>
                            <w:sz w:val="20"/>
                          </w:rPr>
                          <w:t>specific</w:t>
                        </w:r>
                        <w:r>
                          <w:rPr>
                            <w:color w:val="2D3648"/>
                            <w:spacing w:val="-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105"/>
                            <w:sz w:val="20"/>
                          </w:rPr>
                          <w:t>source</w:t>
                        </w:r>
                        <w:r>
                          <w:rPr>
                            <w:color w:val="2D3648"/>
                            <w:spacing w:val="-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105"/>
                            <w:sz w:val="20"/>
                          </w:rPr>
                          <w:t>array</w:t>
                        </w:r>
                        <w:r>
                          <w:rPr>
                            <w:color w:val="2D3648"/>
                            <w:spacing w:val="-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105"/>
                            <w:sz w:val="20"/>
                          </w:rPr>
                          <w:t>chain</w:t>
                        </w:r>
                        <w:r>
                          <w:rPr>
                            <w:color w:val="2D3648"/>
                            <w:spacing w:val="-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105"/>
                            <w:sz w:val="20"/>
                          </w:rPr>
                          <w:t>to</w:t>
                        </w:r>
                        <w:r>
                          <w:rPr>
                            <w:color w:val="2D3648"/>
                            <w:spacing w:val="-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2"/>
                            <w:w w:val="105"/>
                            <w:sz w:val="20"/>
                          </w:rPr>
                          <w:t>check</w:t>
                        </w:r>
                      </w:p>
                      <w:p w14:paraId="20A38C18">
                        <w:pPr>
                          <w:spacing w:before="94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D3648"/>
                            <w:w w:val="105"/>
                            <w:sz w:val="20"/>
                          </w:rPr>
                          <w:t>if</w:t>
                        </w:r>
                        <w:r>
                          <w:rPr>
                            <w:color w:val="2D3648"/>
                            <w:spacing w:val="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105"/>
                            <w:sz w:val="20"/>
                          </w:rPr>
                          <w:t>a</w:t>
                        </w:r>
                        <w:r>
                          <w:rPr>
                            <w:color w:val="2D3648"/>
                            <w:spacing w:val="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105"/>
                            <w:sz w:val="20"/>
                          </w:rPr>
                          <w:t>connection</w:t>
                        </w:r>
                        <w:r>
                          <w:rPr>
                            <w:color w:val="2D3648"/>
                            <w:spacing w:val="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2"/>
                            <w:w w:val="105"/>
                            <w:sz w:val="20"/>
                          </w:rPr>
                          <w:t>exists.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CA99BB4">
      <w:pPr>
        <w:tabs>
          <w:tab w:val="left" w:pos="2873"/>
        </w:tabs>
        <w:spacing w:before="203" w:line="314" w:lineRule="auto"/>
        <w:ind w:left="2873" w:right="530" w:hanging="2552"/>
        <w:jc w:val="left"/>
        <w:rPr>
          <w:sz w:val="20"/>
        </w:rPr>
      </w:pPr>
      <w:r>
        <w:rPr>
          <w:rFonts w:ascii="Courier New"/>
          <w:b/>
          <w:color w:val="2D3648"/>
          <w:spacing w:val="-2"/>
          <w:w w:val="105"/>
          <w:sz w:val="20"/>
        </w:rPr>
        <w:t>degree()</w:t>
      </w:r>
      <w:r>
        <w:rPr>
          <w:rFonts w:ascii="Courier New"/>
          <w:b/>
          <w:color w:val="2D3648"/>
          <w:sz w:val="20"/>
        </w:rPr>
        <w:tab/>
      </w:r>
      <w:r>
        <w:rPr>
          <w:color w:val="2D3648"/>
          <w:w w:val="105"/>
          <w:sz w:val="20"/>
        </w:rPr>
        <w:t>Computes topological directional balance metrics by tracking local outgoing lists (out-degree) and globally matching incoming connections (in-degree).</w:t>
      </w:r>
    </w:p>
    <w:p w14:paraId="377A7ABC">
      <w:pPr>
        <w:pStyle w:val="8"/>
        <w:rPr>
          <w:sz w:val="8"/>
        </w:rPr>
      </w:pPr>
      <w:r>
        <w:rPr>
          <w:sz w:val="8"/>
        </w:rPr>
        <mc:AlternateContent>
          <mc:Choice Requires="wpg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539750</wp:posOffset>
                </wp:positionH>
                <wp:positionV relativeFrom="paragraph">
                  <wp:posOffset>79375</wp:posOffset>
                </wp:positionV>
                <wp:extent cx="6480175" cy="615950"/>
                <wp:effectExtent l="0" t="0" r="15875" b="12700"/>
                <wp:wrapTopAndBottom/>
                <wp:docPr id="110" name="Group 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175" cy="615950"/>
                          <a:chOff x="0" y="0"/>
                          <a:chExt cx="6480175" cy="61595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-8" y="4773"/>
                            <a:ext cx="6480175" cy="60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06425">
                                <a:moveTo>
                                  <a:pt x="6479997" y="0"/>
                                </a:moveTo>
                                <a:lnTo>
                                  <a:pt x="1619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6425"/>
                                </a:lnTo>
                                <a:lnTo>
                                  <a:pt x="1619999" y="606425"/>
                                </a:lnTo>
                                <a:lnTo>
                                  <a:pt x="6479997" y="606425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4762"/>
                            <a:ext cx="6480175" cy="60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06425">
                                <a:moveTo>
                                  <a:pt x="0" y="0"/>
                                </a:moveTo>
                                <a:lnTo>
                                  <a:pt x="1620000" y="0"/>
                                </a:lnTo>
                              </a:path>
                              <a:path w="6480175" h="606425">
                                <a:moveTo>
                                  <a:pt x="1620000" y="0"/>
                                </a:moveTo>
                                <a:lnTo>
                                  <a:pt x="6480000" y="0"/>
                                </a:lnTo>
                              </a:path>
                              <a:path w="6480175" h="606425">
                                <a:moveTo>
                                  <a:pt x="0" y="606425"/>
                                </a:moveTo>
                                <a:lnTo>
                                  <a:pt x="1620000" y="606425"/>
                                </a:lnTo>
                              </a:path>
                              <a:path w="6480175" h="606425">
                                <a:moveTo>
                                  <a:pt x="1620000" y="606425"/>
                                </a:moveTo>
                                <a:lnTo>
                                  <a:pt x="6480000" y="6064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114300" y="119888"/>
                            <a:ext cx="393700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2B027E">
                              <w:pPr>
                                <w:spacing w:before="47" w:line="225" w:lineRule="exact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2D3648"/>
                                  <w:spacing w:val="-2"/>
                                  <w:sz w:val="20"/>
                                </w:rPr>
                                <w:t>dfs()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1734299" y="119888"/>
                            <a:ext cx="4620260" cy="376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3D7045">
                              <w:pPr>
                                <w:spacing w:before="29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D3648"/>
                                  <w:w w:val="105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2D3648"/>
                                  <w:spacing w:val="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105"/>
                                  <w:sz w:val="20"/>
                                </w:rPr>
                                <w:t>underlying</w:t>
                              </w:r>
                              <w:r>
                                <w:rPr>
                                  <w:color w:val="2D3648"/>
                                  <w:spacing w:val="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105"/>
                                  <w:sz w:val="20"/>
                                </w:rPr>
                                <w:t>recursive</w:t>
                              </w:r>
                              <w:r>
                                <w:rPr>
                                  <w:color w:val="2D3648"/>
                                  <w:spacing w:val="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105"/>
                                  <w:sz w:val="20"/>
                                </w:rPr>
                                <w:t>core</w:t>
                              </w:r>
                              <w:r>
                                <w:rPr>
                                  <w:color w:val="2D3648"/>
                                  <w:spacing w:val="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105"/>
                                  <w:sz w:val="20"/>
                                </w:rPr>
                                <w:t>function</w:t>
                              </w:r>
                              <w:r>
                                <w:rPr>
                                  <w:color w:val="2D3648"/>
                                  <w:spacing w:val="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105"/>
                                  <w:sz w:val="20"/>
                                </w:rPr>
                                <w:t>responsible</w:t>
                              </w:r>
                              <w:r>
                                <w:rPr>
                                  <w:color w:val="2D3648"/>
                                  <w:spacing w:val="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105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2D3648"/>
                                  <w:spacing w:val="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105"/>
                                  <w:sz w:val="20"/>
                                </w:rPr>
                                <w:t>evaluating</w:t>
                              </w:r>
                              <w:r>
                                <w:rPr>
                                  <w:color w:val="2D3648"/>
                                  <w:spacing w:val="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105"/>
                                  <w:sz w:val="20"/>
                                </w:rPr>
                                <w:t>node</w:t>
                              </w:r>
                              <w:r>
                                <w:rPr>
                                  <w:color w:val="2D3648"/>
                                  <w:spacing w:val="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2"/>
                                  <w:w w:val="105"/>
                                  <w:sz w:val="20"/>
                                </w:rPr>
                                <w:t>depth</w:t>
                              </w:r>
                            </w:p>
                            <w:p w14:paraId="401E1F81">
                              <w:pPr>
                                <w:spacing w:before="94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D3648"/>
                                  <w:spacing w:val="2"/>
                                  <w:sz w:val="20"/>
                                </w:rPr>
                                <w:t>properties</w:t>
                              </w:r>
                              <w:r>
                                <w:rPr>
                                  <w:color w:val="2D3648"/>
                                  <w:spacing w:val="4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2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2D3648"/>
                                  <w:spacing w:val="4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2"/>
                                  <w:sz w:val="20"/>
                                </w:rPr>
                                <w:t>marking</w:t>
                              </w:r>
                              <w:r>
                                <w:rPr>
                                  <w:color w:val="2D3648"/>
                                  <w:spacing w:val="4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2"/>
                                  <w:sz w:val="20"/>
                                </w:rPr>
                                <w:t>connectivity</w:t>
                              </w:r>
                              <w:r>
                                <w:rPr>
                                  <w:color w:val="2D3648"/>
                                  <w:spacing w:val="4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20"/>
                                </w:rPr>
                                <w:t>paths.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2.5pt;margin-top:6.25pt;height:48.5pt;width:510.25pt;mso-position-horizontal-relative:page;mso-wrap-distance-bottom:0pt;mso-wrap-distance-top:0pt;z-index:-251646976;mso-width-relative:page;mso-height-relative:page;" coordsize="6480175,615950" o:gfxdata="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">
                <o:lock v:ext="edit" aspectratio="f"/>
                <v:shape id="Graphic 28" o:spid="_x0000_s1026" o:spt="100" style="position:absolute;left:-8;top:4773;height:606425;width:6480175;" fillcolor="#F6F9FB" filled="t" stroked="f" coordsize="6480175,606425" o:gfxdata="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deFnS8AAAA&#10;2wAAAA8AAAAAAAAAAQAgAAAAIgAAAGRycy9kb3ducmV2LnhtbFBLAQIUABQAAAAIAIdO4kAzLwWe&#10;OwAAADkAAAAQAAAAAAAAAAEAIAAAAAsBAABkcnMvc2hhcGV4bWwueG1sUEsFBgAAAAAGAAYAWwEA&#10;ALUDAAAAAA==&#10;" path="m6479997,0l1619999,0,0,0,0,606425,1619999,606425,6479997,606425,64799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" o:spid="_x0000_s1026" o:spt="100" style="position:absolute;left:0;top:4762;height:606425;width:6480175;" filled="f" stroked="t" coordsize="6480175,606425" o:gfxdata="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8wmPuvQAA&#10;ANsAAAAPAAAAAAAAAAEAIAAAACIAAABkcnMvZG93bnJldi54bWxQSwECFAAUAAAACACHTuJAMy8F&#10;njsAAAA5AAAAEAAAAAAAAAABACAAAAAMAQAAZHJzL3NoYXBleG1sLnhtbFBLBQYAAAAABgAGAFsB&#10;AAC2AwAAAAA=&#10;" path="m0,0l1620000,0em1620000,0l6480000,0em0,606425l1620000,606425em1620000,606425l6480000,606425e">
                  <v:fill on="f" focussize="0,0"/>
                  <v:stroke color="#E2E8EF" joinstyle="round"/>
                  <v:imagedata o:title=""/>
                  <o:lock v:ext="edit" aspectratio="f"/>
                  <v:textbox inset="0mm,0mm,0mm,0mm"/>
                </v:shape>
                <v:shape id="Textbox 30" o:spid="_x0000_s1026" o:spt="202" type="#_x0000_t202" style="position:absolute;left:114300;top:119888;height:173355;width:393700;" filled="f" stroked="f" coordsize="21600,21600" o:gfxdata="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Bv63Y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02B027E">
                        <w:pPr>
                          <w:spacing w:before="47" w:line="225" w:lineRule="exact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20"/>
                          </w:rPr>
                        </w:pPr>
                        <w:r>
                          <w:rPr>
                            <w:rFonts w:ascii="Courier New"/>
                            <w:b/>
                            <w:color w:val="2D3648"/>
                            <w:spacing w:val="-2"/>
                            <w:sz w:val="20"/>
                          </w:rPr>
                          <w:t>dfs()</w:t>
                        </w:r>
                      </w:p>
                    </w:txbxContent>
                  </v:textbox>
                </v:shape>
                <v:shape id="Textbox 31" o:spid="_x0000_s1026" o:spt="202" type="#_x0000_t202" style="position:absolute;left:1734299;top:119888;height:376555;width:4620260;" filled="f" stroked="f" coordsize="21600,21600" o:gfxdata="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8whD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13D7045">
                        <w:pPr>
                          <w:spacing w:before="29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D3648"/>
                            <w:w w:val="105"/>
                            <w:sz w:val="20"/>
                          </w:rPr>
                          <w:t>The</w:t>
                        </w:r>
                        <w:r>
                          <w:rPr>
                            <w:color w:val="2D3648"/>
                            <w:spacing w:val="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105"/>
                            <w:sz w:val="20"/>
                          </w:rPr>
                          <w:t>underlying</w:t>
                        </w:r>
                        <w:r>
                          <w:rPr>
                            <w:color w:val="2D3648"/>
                            <w:spacing w:val="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105"/>
                            <w:sz w:val="20"/>
                          </w:rPr>
                          <w:t>recursive</w:t>
                        </w:r>
                        <w:r>
                          <w:rPr>
                            <w:color w:val="2D3648"/>
                            <w:spacing w:val="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105"/>
                            <w:sz w:val="20"/>
                          </w:rPr>
                          <w:t>core</w:t>
                        </w:r>
                        <w:r>
                          <w:rPr>
                            <w:color w:val="2D3648"/>
                            <w:spacing w:val="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105"/>
                            <w:sz w:val="20"/>
                          </w:rPr>
                          <w:t>function</w:t>
                        </w:r>
                        <w:r>
                          <w:rPr>
                            <w:color w:val="2D3648"/>
                            <w:spacing w:val="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105"/>
                            <w:sz w:val="20"/>
                          </w:rPr>
                          <w:t>responsible</w:t>
                        </w:r>
                        <w:r>
                          <w:rPr>
                            <w:color w:val="2D3648"/>
                            <w:spacing w:val="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105"/>
                            <w:sz w:val="20"/>
                          </w:rPr>
                          <w:t>for</w:t>
                        </w:r>
                        <w:r>
                          <w:rPr>
                            <w:color w:val="2D3648"/>
                            <w:spacing w:val="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105"/>
                            <w:sz w:val="20"/>
                          </w:rPr>
                          <w:t>evaluating</w:t>
                        </w:r>
                        <w:r>
                          <w:rPr>
                            <w:color w:val="2D3648"/>
                            <w:spacing w:val="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105"/>
                            <w:sz w:val="20"/>
                          </w:rPr>
                          <w:t>node</w:t>
                        </w:r>
                        <w:r>
                          <w:rPr>
                            <w:color w:val="2D3648"/>
                            <w:spacing w:val="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2"/>
                            <w:w w:val="105"/>
                            <w:sz w:val="20"/>
                          </w:rPr>
                          <w:t>depth</w:t>
                        </w:r>
                      </w:p>
                      <w:p w14:paraId="401E1F81">
                        <w:pPr>
                          <w:spacing w:before="94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D3648"/>
                            <w:spacing w:val="2"/>
                            <w:sz w:val="20"/>
                          </w:rPr>
                          <w:t>properties</w:t>
                        </w:r>
                        <w:r>
                          <w:rPr>
                            <w:color w:val="2D3648"/>
                            <w:spacing w:val="4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2"/>
                            <w:sz w:val="20"/>
                          </w:rPr>
                          <w:t>and</w:t>
                        </w:r>
                        <w:r>
                          <w:rPr>
                            <w:color w:val="2D3648"/>
                            <w:spacing w:val="4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2"/>
                            <w:sz w:val="20"/>
                          </w:rPr>
                          <w:t>marking</w:t>
                        </w:r>
                        <w:r>
                          <w:rPr>
                            <w:color w:val="2D3648"/>
                            <w:spacing w:val="4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2"/>
                            <w:sz w:val="20"/>
                          </w:rPr>
                          <w:t>connectivity</w:t>
                        </w:r>
                        <w:r>
                          <w:rPr>
                            <w:color w:val="2D3648"/>
                            <w:spacing w:val="4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2"/>
                            <w:sz w:val="20"/>
                          </w:rPr>
                          <w:t>paths.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13575C79">
      <w:pPr>
        <w:tabs>
          <w:tab w:val="left" w:pos="2873"/>
        </w:tabs>
        <w:spacing w:before="203" w:line="314" w:lineRule="auto"/>
        <w:ind w:left="2873" w:right="345" w:hanging="2552"/>
        <w:jc w:val="left"/>
        <w:rPr>
          <w:sz w:val="20"/>
        </w:rPr>
      </w:pPr>
      <w:r>
        <w:rPr>
          <w:rFonts w:ascii="Courier New"/>
          <w:b/>
          <w:color w:val="2D3648"/>
          <w:spacing w:val="-2"/>
          <w:w w:val="105"/>
          <w:sz w:val="20"/>
        </w:rPr>
        <w:t>checkPath()</w:t>
      </w:r>
      <w:r>
        <w:rPr>
          <w:rFonts w:ascii="Courier New"/>
          <w:b/>
          <w:color w:val="2D3648"/>
          <w:sz w:val="20"/>
        </w:rPr>
        <w:tab/>
      </w:r>
      <w:r>
        <w:rPr>
          <w:color w:val="2D3648"/>
          <w:w w:val="105"/>
          <w:sz w:val="20"/>
        </w:rPr>
        <w:t>Resets</w:t>
      </w:r>
      <w:r>
        <w:rPr>
          <w:color w:val="2D3648"/>
          <w:spacing w:val="-3"/>
          <w:w w:val="105"/>
          <w:sz w:val="20"/>
        </w:rPr>
        <w:t xml:space="preserve"> </w:t>
      </w:r>
      <w:r>
        <w:rPr>
          <w:color w:val="2D3648"/>
          <w:w w:val="105"/>
          <w:sz w:val="20"/>
        </w:rPr>
        <w:t>tracking</w:t>
      </w:r>
      <w:r>
        <w:rPr>
          <w:color w:val="2D3648"/>
          <w:spacing w:val="-3"/>
          <w:w w:val="105"/>
          <w:sz w:val="20"/>
        </w:rPr>
        <w:t xml:space="preserve"> </w:t>
      </w:r>
      <w:r>
        <w:rPr>
          <w:color w:val="2D3648"/>
          <w:w w:val="105"/>
          <w:sz w:val="20"/>
        </w:rPr>
        <w:t>boundaries,</w:t>
      </w:r>
      <w:r>
        <w:rPr>
          <w:color w:val="2D3648"/>
          <w:spacing w:val="-3"/>
          <w:w w:val="105"/>
          <w:sz w:val="20"/>
        </w:rPr>
        <w:t xml:space="preserve"> </w:t>
      </w:r>
      <w:r>
        <w:rPr>
          <w:color w:val="2D3648"/>
          <w:w w:val="105"/>
          <w:sz w:val="20"/>
        </w:rPr>
        <w:t>initiates</w:t>
      </w:r>
      <w:r>
        <w:rPr>
          <w:color w:val="2D3648"/>
          <w:spacing w:val="-3"/>
          <w:w w:val="105"/>
          <w:sz w:val="20"/>
        </w:rPr>
        <w:t xml:space="preserve"> </w:t>
      </w:r>
      <w:r>
        <w:rPr>
          <w:color w:val="2D3648"/>
          <w:w w:val="105"/>
          <w:sz w:val="20"/>
        </w:rPr>
        <w:t>a</w:t>
      </w:r>
      <w:r>
        <w:rPr>
          <w:color w:val="2D3648"/>
          <w:spacing w:val="-3"/>
          <w:w w:val="105"/>
          <w:sz w:val="20"/>
        </w:rPr>
        <w:t xml:space="preserve"> </w:t>
      </w:r>
      <w:r>
        <w:rPr>
          <w:color w:val="2D3648"/>
          <w:w w:val="105"/>
          <w:sz w:val="20"/>
        </w:rPr>
        <w:t>localized</w:t>
      </w:r>
      <w:r>
        <w:rPr>
          <w:color w:val="2D3648"/>
          <w:spacing w:val="-3"/>
          <w:w w:val="105"/>
          <w:sz w:val="20"/>
        </w:rPr>
        <w:t xml:space="preserve"> </w:t>
      </w:r>
      <w:r>
        <w:rPr>
          <w:rFonts w:ascii="Courier New"/>
          <w:color w:val="2D3648"/>
          <w:w w:val="105"/>
          <w:sz w:val="20"/>
        </w:rPr>
        <w:t>dfs()</w:t>
      </w:r>
      <w:r>
        <w:rPr>
          <w:color w:val="2D3648"/>
          <w:w w:val="105"/>
          <w:sz w:val="20"/>
        </w:rPr>
        <w:t>,</w:t>
      </w:r>
      <w:r>
        <w:rPr>
          <w:color w:val="2D3648"/>
          <w:spacing w:val="-3"/>
          <w:w w:val="105"/>
          <w:sz w:val="20"/>
        </w:rPr>
        <w:t xml:space="preserve"> </w:t>
      </w:r>
      <w:r>
        <w:rPr>
          <w:color w:val="2D3648"/>
          <w:w w:val="105"/>
          <w:sz w:val="20"/>
        </w:rPr>
        <w:t>and</w:t>
      </w:r>
      <w:r>
        <w:rPr>
          <w:color w:val="2D3648"/>
          <w:spacing w:val="-3"/>
          <w:w w:val="105"/>
          <w:sz w:val="20"/>
        </w:rPr>
        <w:t xml:space="preserve"> </w:t>
      </w:r>
      <w:r>
        <w:rPr>
          <w:color w:val="2D3648"/>
          <w:w w:val="105"/>
          <w:sz w:val="20"/>
        </w:rPr>
        <w:t>validates</w:t>
      </w:r>
      <w:r>
        <w:rPr>
          <w:color w:val="2D3648"/>
          <w:spacing w:val="-3"/>
          <w:w w:val="105"/>
          <w:sz w:val="20"/>
        </w:rPr>
        <w:t xml:space="preserve"> </w:t>
      </w:r>
      <w:r>
        <w:rPr>
          <w:color w:val="2D3648"/>
          <w:w w:val="105"/>
          <w:sz w:val="20"/>
        </w:rPr>
        <w:t>whether a destination vertex becomes marked.</w:t>
      </w:r>
    </w:p>
    <w:p w14:paraId="2AC88DDA">
      <w:pPr>
        <w:pStyle w:val="8"/>
        <w:rPr>
          <w:sz w:val="8"/>
        </w:rPr>
      </w:pPr>
      <w:r>
        <w:rPr>
          <w:sz w:val="8"/>
        </w:rPr>
        <mc:AlternateContent>
          <mc:Choice Requires="wpg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539750</wp:posOffset>
                </wp:positionH>
                <wp:positionV relativeFrom="paragraph">
                  <wp:posOffset>79375</wp:posOffset>
                </wp:positionV>
                <wp:extent cx="6480175" cy="615950"/>
                <wp:effectExtent l="0" t="0" r="15875" b="12700"/>
                <wp:wrapTopAndBottom/>
                <wp:docPr id="111" name="Group 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175" cy="615950"/>
                          <a:chOff x="0" y="0"/>
                          <a:chExt cx="6480175" cy="61595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-8" y="4773"/>
                            <a:ext cx="6480175" cy="60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06425">
                                <a:moveTo>
                                  <a:pt x="6479997" y="0"/>
                                </a:moveTo>
                                <a:lnTo>
                                  <a:pt x="1619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6425"/>
                                </a:lnTo>
                                <a:lnTo>
                                  <a:pt x="1619999" y="606425"/>
                                </a:lnTo>
                                <a:lnTo>
                                  <a:pt x="6479997" y="606425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4762"/>
                            <a:ext cx="6480175" cy="60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06425">
                                <a:moveTo>
                                  <a:pt x="0" y="0"/>
                                </a:moveTo>
                                <a:lnTo>
                                  <a:pt x="1620000" y="0"/>
                                </a:lnTo>
                              </a:path>
                              <a:path w="6480175" h="606425">
                                <a:moveTo>
                                  <a:pt x="1620000" y="0"/>
                                </a:moveTo>
                                <a:lnTo>
                                  <a:pt x="6480000" y="0"/>
                                </a:lnTo>
                              </a:path>
                              <a:path w="6480175" h="606425">
                                <a:moveTo>
                                  <a:pt x="0" y="606424"/>
                                </a:moveTo>
                                <a:lnTo>
                                  <a:pt x="1620000" y="606424"/>
                                </a:lnTo>
                              </a:path>
                              <a:path w="6480175" h="606425">
                                <a:moveTo>
                                  <a:pt x="1620000" y="606424"/>
                                </a:moveTo>
                                <a:lnTo>
                                  <a:pt x="6480000" y="606424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114300" y="119888"/>
                            <a:ext cx="927100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30192F">
                              <w:pPr>
                                <w:spacing w:before="47" w:line="225" w:lineRule="exact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2D3648"/>
                                  <w:spacing w:val="-2"/>
                                  <w:sz w:val="20"/>
                                </w:rPr>
                                <w:t>performDFS()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1734299" y="119888"/>
                            <a:ext cx="4386580" cy="376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903EED">
                              <w:pPr>
                                <w:spacing w:before="29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D3648"/>
                                  <w:sz w:val="20"/>
                                </w:rPr>
                                <w:t>Resets</w:t>
                              </w:r>
                              <w:r>
                                <w:rPr>
                                  <w:color w:val="2D3648"/>
                                  <w:spacing w:val="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tracking</w:t>
                              </w:r>
                              <w:r>
                                <w:rPr>
                                  <w:color w:val="2D3648"/>
                                  <w:spacing w:val="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states,</w:t>
                              </w:r>
                              <w:r>
                                <w:rPr>
                                  <w:color w:val="2D3648"/>
                                  <w:spacing w:val="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executes</w:t>
                              </w:r>
                              <w:r>
                                <w:rPr>
                                  <w:color w:val="2D3648"/>
                                  <w:spacing w:val="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2D3648"/>
                                  <w:spacing w:val="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full</w:t>
                              </w:r>
                              <w:r>
                                <w:rPr>
                                  <w:color w:val="2D3648"/>
                                  <w:spacing w:val="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traversal</w:t>
                              </w:r>
                              <w:r>
                                <w:rPr>
                                  <w:color w:val="2D3648"/>
                                  <w:spacing w:val="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color w:val="2D3648"/>
                                  <w:spacing w:val="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2D3648"/>
                                  <w:spacing w:val="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selected</w:t>
                              </w:r>
                              <w:r>
                                <w:rPr>
                                  <w:color w:val="2D3648"/>
                                  <w:spacing w:val="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root</w:t>
                              </w:r>
                              <w:r>
                                <w:rPr>
                                  <w:color w:val="2D3648"/>
                                  <w:spacing w:val="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20"/>
                                </w:rPr>
                                <w:t>node,</w:t>
                              </w:r>
                            </w:p>
                            <w:p w14:paraId="776F0B28">
                              <w:pPr>
                                <w:spacing w:before="94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D3648"/>
                                  <w:w w:val="105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2D3648"/>
                                  <w:spacing w:val="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105"/>
                                  <w:sz w:val="20"/>
                                </w:rPr>
                                <w:t>prints</w:t>
                              </w:r>
                              <w:r>
                                <w:rPr>
                                  <w:color w:val="2D3648"/>
                                  <w:spacing w:val="6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105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2D3648"/>
                                  <w:spacing w:val="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105"/>
                                  <w:sz w:val="20"/>
                                </w:rPr>
                                <w:t>tracked</w:t>
                              </w:r>
                              <w:r>
                                <w:rPr>
                                  <w:color w:val="2D3648"/>
                                  <w:spacing w:val="6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105"/>
                                  <w:sz w:val="20"/>
                                </w:rPr>
                                <w:t>discovered</w:t>
                              </w:r>
                              <w:r>
                                <w:rPr>
                                  <w:color w:val="2D3648"/>
                                  <w:spacing w:val="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2"/>
                                  <w:w w:val="105"/>
                                  <w:sz w:val="20"/>
                                </w:rPr>
                                <w:t>sequence.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2.5pt;margin-top:6.25pt;height:48.5pt;width:510.25pt;mso-position-horizontal-relative:page;mso-wrap-distance-bottom:0pt;mso-wrap-distance-top:0pt;z-index:-251643904;mso-width-relative:page;mso-height-relative:page;" coordsize="6480175,615950" o:gfxdata="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">
                <o:lock v:ext="edit" aspectratio="f"/>
                <v:shape id="Graphic 33" o:spid="_x0000_s1026" o:spt="100" style="position:absolute;left:-8;top:4773;height:606425;width:6480175;" fillcolor="#F6F9FB" filled="t" stroked="f" coordsize="6480175,606425" o:gfxdata="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wjEti/&#10;AAAA2wAAAA8AAAAAAAAAAQAgAAAAIgAAAGRycy9kb3ducmV2LnhtbFBLAQIUABQAAAAIAIdO4kAz&#10;LwWeOwAAADkAAAAQAAAAAAAAAAEAIAAAAA4BAABkcnMvc2hhcGV4bWwueG1sUEsFBgAAAAAGAAYA&#10;WwEAALgDAAAAAA==&#10;" path="m6479997,0l1619999,0,0,0,0,606425,1619999,606425,6479997,606425,64799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" o:spid="_x0000_s1026" o:spt="100" style="position:absolute;left:0;top:4762;height:606425;width:6480175;" filled="f" stroked="t" coordsize="6480175,606425" o:gfxdata="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xparb4A&#10;AADbAAAADwAAAAAAAAABACAAAAAiAAAAZHJzL2Rvd25yZXYueG1sUEsBAhQAFAAAAAgAh07iQDMv&#10;BZ47AAAAOQAAABAAAAAAAAAAAQAgAAAADQEAAGRycy9zaGFwZXhtbC54bWxQSwUGAAAAAAYABgBb&#10;AQAAtwMAAAAA&#10;" path="m0,0l1620000,0em1620000,0l6480000,0em0,606424l1620000,606424em1620000,606424l6480000,606424e">
                  <v:fill on="f" focussize="0,0"/>
                  <v:stroke color="#E2E8EF" joinstyle="round"/>
                  <v:imagedata o:title=""/>
                  <o:lock v:ext="edit" aspectratio="f"/>
                  <v:textbox inset="0mm,0mm,0mm,0mm"/>
                </v:shape>
                <v:shape id="Textbox 35" o:spid="_x0000_s1026" o:spt="202" type="#_x0000_t202" style="position:absolute;left:114300;top:119888;height:173355;width:927100;" filled="f" stroked="f" coordsize="21600,21600" o:gfxdata="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cgOQ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630192F">
                        <w:pPr>
                          <w:spacing w:before="47" w:line="225" w:lineRule="exact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20"/>
                          </w:rPr>
                        </w:pPr>
                        <w:r>
                          <w:rPr>
                            <w:rFonts w:ascii="Courier New"/>
                            <w:b/>
                            <w:color w:val="2D3648"/>
                            <w:spacing w:val="-2"/>
                            <w:sz w:val="20"/>
                          </w:rPr>
                          <w:t>performDFS()</w:t>
                        </w:r>
                      </w:p>
                    </w:txbxContent>
                  </v:textbox>
                </v:shape>
                <v:shape id="Textbox 36" o:spid="_x0000_s1026" o:spt="202" type="#_x0000_t202" style="position:absolute;left:1734299;top:119888;height:376555;width:4386580;" filled="f" stroked="f" coordsize="21600,21600" o:gfxdata="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GpA3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2903EED">
                        <w:pPr>
                          <w:spacing w:before="29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D3648"/>
                            <w:sz w:val="20"/>
                          </w:rPr>
                          <w:t>Resets</w:t>
                        </w:r>
                        <w:r>
                          <w:rPr>
                            <w:color w:val="2D3648"/>
                            <w:spacing w:val="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tracking</w:t>
                        </w:r>
                        <w:r>
                          <w:rPr>
                            <w:color w:val="2D3648"/>
                            <w:spacing w:val="2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states,</w:t>
                        </w:r>
                        <w:r>
                          <w:rPr>
                            <w:color w:val="2D3648"/>
                            <w:spacing w:val="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executes</w:t>
                        </w:r>
                        <w:r>
                          <w:rPr>
                            <w:color w:val="2D3648"/>
                            <w:spacing w:val="2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a</w:t>
                        </w:r>
                        <w:r>
                          <w:rPr>
                            <w:color w:val="2D3648"/>
                            <w:spacing w:val="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full</w:t>
                        </w:r>
                        <w:r>
                          <w:rPr>
                            <w:color w:val="2D3648"/>
                            <w:spacing w:val="2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traversal</w:t>
                        </w:r>
                        <w:r>
                          <w:rPr>
                            <w:color w:val="2D3648"/>
                            <w:spacing w:val="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from</w:t>
                        </w:r>
                        <w:r>
                          <w:rPr>
                            <w:color w:val="2D3648"/>
                            <w:spacing w:val="2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a</w:t>
                        </w:r>
                        <w:r>
                          <w:rPr>
                            <w:color w:val="2D3648"/>
                            <w:spacing w:val="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selected</w:t>
                        </w:r>
                        <w:r>
                          <w:rPr>
                            <w:color w:val="2D3648"/>
                            <w:spacing w:val="2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root</w:t>
                        </w:r>
                        <w:r>
                          <w:rPr>
                            <w:color w:val="2D3648"/>
                            <w:spacing w:val="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2"/>
                            <w:sz w:val="20"/>
                          </w:rPr>
                          <w:t>node,</w:t>
                        </w:r>
                      </w:p>
                      <w:p w14:paraId="776F0B28">
                        <w:pPr>
                          <w:spacing w:before="94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D3648"/>
                            <w:w w:val="105"/>
                            <w:sz w:val="20"/>
                          </w:rPr>
                          <w:t>and</w:t>
                        </w:r>
                        <w:r>
                          <w:rPr>
                            <w:color w:val="2D3648"/>
                            <w:spacing w:val="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105"/>
                            <w:sz w:val="20"/>
                          </w:rPr>
                          <w:t>prints</w:t>
                        </w:r>
                        <w:r>
                          <w:rPr>
                            <w:color w:val="2D3648"/>
                            <w:spacing w:val="6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105"/>
                            <w:sz w:val="20"/>
                          </w:rPr>
                          <w:t>the</w:t>
                        </w:r>
                        <w:r>
                          <w:rPr>
                            <w:color w:val="2D3648"/>
                            <w:spacing w:val="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105"/>
                            <w:sz w:val="20"/>
                          </w:rPr>
                          <w:t>tracked</w:t>
                        </w:r>
                        <w:r>
                          <w:rPr>
                            <w:color w:val="2D3648"/>
                            <w:spacing w:val="6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105"/>
                            <w:sz w:val="20"/>
                          </w:rPr>
                          <w:t>discovered</w:t>
                        </w:r>
                        <w:r>
                          <w:rPr>
                            <w:color w:val="2D3648"/>
                            <w:spacing w:val="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2"/>
                            <w:w w:val="105"/>
                            <w:sz w:val="20"/>
                          </w:rPr>
                          <w:t>sequence.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DA7FF67">
      <w:pPr>
        <w:tabs>
          <w:tab w:val="left" w:pos="2873"/>
        </w:tabs>
        <w:spacing w:before="203" w:line="314" w:lineRule="auto"/>
        <w:ind w:left="2873" w:right="530" w:hanging="2552"/>
        <w:jc w:val="left"/>
        <w:rPr>
          <w:sz w:val="20"/>
        </w:rPr>
      </w:pPr>
      <w:r>
        <w:rPr>
          <w:rFonts w:ascii="Courier New"/>
          <w:b/>
          <w:color w:val="2D3648"/>
          <w:spacing w:val="-2"/>
          <w:w w:val="105"/>
          <w:sz w:val="20"/>
        </w:rPr>
        <w:t>countGraph()</w:t>
      </w:r>
      <w:r>
        <w:rPr>
          <w:rFonts w:ascii="Courier New"/>
          <w:b/>
          <w:color w:val="2D3648"/>
          <w:sz w:val="20"/>
        </w:rPr>
        <w:tab/>
      </w:r>
      <w:r>
        <w:rPr>
          <w:color w:val="2D3648"/>
          <w:w w:val="105"/>
          <w:sz w:val="20"/>
        </w:rPr>
        <w:t>Aggregates topological summary numbers by computing total node entries located across the graph.</w:t>
      </w:r>
    </w:p>
    <w:p w14:paraId="4CD01D8C">
      <w:pPr>
        <w:pStyle w:val="8"/>
        <w:rPr>
          <w:sz w:val="8"/>
        </w:rPr>
      </w:pPr>
      <w:r>
        <w:rPr>
          <w:sz w:val="8"/>
        </w:rPr>
        <mc:AlternateContent>
          <mc:Choice Requires="wpg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539750</wp:posOffset>
                </wp:positionH>
                <wp:positionV relativeFrom="paragraph">
                  <wp:posOffset>79375</wp:posOffset>
                </wp:positionV>
                <wp:extent cx="6480175" cy="629285"/>
                <wp:effectExtent l="0" t="0" r="15875" b="0"/>
                <wp:wrapTopAndBottom/>
                <wp:docPr id="112" name="Group 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175" cy="629285"/>
                          <a:chOff x="0" y="0"/>
                          <a:chExt cx="6480175" cy="62928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-8" y="4773"/>
                            <a:ext cx="6480175" cy="619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19760">
                                <a:moveTo>
                                  <a:pt x="6479997" y="0"/>
                                </a:moveTo>
                                <a:lnTo>
                                  <a:pt x="1619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9277"/>
                                </a:lnTo>
                                <a:lnTo>
                                  <a:pt x="1619999" y="619277"/>
                                </a:lnTo>
                                <a:lnTo>
                                  <a:pt x="6479997" y="619277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4762"/>
                            <a:ext cx="6480175" cy="619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19760">
                                <a:moveTo>
                                  <a:pt x="0" y="0"/>
                                </a:moveTo>
                                <a:lnTo>
                                  <a:pt x="1620000" y="0"/>
                                </a:lnTo>
                              </a:path>
                              <a:path w="6480175" h="619760">
                                <a:moveTo>
                                  <a:pt x="1620000" y="0"/>
                                </a:moveTo>
                                <a:lnTo>
                                  <a:pt x="6480000" y="0"/>
                                </a:lnTo>
                              </a:path>
                              <a:path w="6480175" h="619760">
                                <a:moveTo>
                                  <a:pt x="0" y="619280"/>
                                </a:moveTo>
                                <a:lnTo>
                                  <a:pt x="1620000" y="619280"/>
                                </a:lnTo>
                              </a:path>
                              <a:path w="6480175" h="619760">
                                <a:moveTo>
                                  <a:pt x="1620000" y="619280"/>
                                </a:moveTo>
                                <a:lnTo>
                                  <a:pt x="6480000" y="61928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114300" y="119888"/>
                            <a:ext cx="850900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84F6AE">
                              <w:pPr>
                                <w:spacing w:before="47" w:line="225" w:lineRule="exact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2D3648"/>
                                  <w:spacing w:val="-2"/>
                                  <w:sz w:val="20"/>
                                </w:rPr>
                                <w:t>maxDegree()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1734299" y="119888"/>
                            <a:ext cx="4596765" cy="382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46AE45">
                              <w:pPr>
                                <w:spacing w:before="27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color w:val="2D3648"/>
                                  <w:w w:val="105"/>
                                  <w:sz w:val="20"/>
                                </w:rPr>
                                <w:t>Evaluates</w:t>
                              </w:r>
                              <w:r>
                                <w:rPr>
                                  <w:color w:val="2D3648"/>
                                  <w:spacing w:val="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105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color w:val="2D3648"/>
                                  <w:spacing w:val="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105"/>
                                  <w:sz w:val="20"/>
                                </w:rPr>
                                <w:t>graph</w:t>
                              </w:r>
                              <w:r>
                                <w:rPr>
                                  <w:color w:val="2D3648"/>
                                  <w:spacing w:val="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105"/>
                                  <w:sz w:val="20"/>
                                </w:rPr>
                                <w:t>elements</w:t>
                              </w:r>
                              <w:r>
                                <w:rPr>
                                  <w:color w:val="2D3648"/>
                                  <w:spacing w:val="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105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2D3648"/>
                                  <w:spacing w:val="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105"/>
                                  <w:sz w:val="20"/>
                                </w:rPr>
                                <w:t>aggregate</w:t>
                              </w:r>
                              <w:r>
                                <w:rPr>
                                  <w:color w:val="2D3648"/>
                                  <w:spacing w:val="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105"/>
                                  <w:sz w:val="20"/>
                                </w:rPr>
                                <w:t>comprehensive</w:t>
                              </w:r>
                              <w:r>
                                <w:rPr>
                                  <w:color w:val="2D3648"/>
                                  <w:spacing w:val="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105"/>
                                  <w:sz w:val="20"/>
                                </w:rPr>
                                <w:t>degree</w:t>
                              </w:r>
                              <w:r>
                                <w:rPr>
                                  <w:color w:val="2D3648"/>
                                  <w:spacing w:val="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105"/>
                                  <w:sz w:val="20"/>
                                </w:rPr>
                                <w:t>metrics</w:t>
                              </w:r>
                              <w:r>
                                <w:rPr>
                                  <w:color w:val="2D3648"/>
                                  <w:spacing w:val="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5"/>
                                  <w:w w:val="10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color w:val="1A365D"/>
                                  <w:spacing w:val="-5"/>
                                  <w:w w:val="105"/>
                                  <w:sz w:val="20"/>
                                </w:rPr>
                                <w:t>In</w:t>
                              </w:r>
                            </w:p>
                            <w:p w14:paraId="461938EF">
                              <w:pPr>
                                <w:spacing w:before="10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i/>
                                  <w:color w:val="1A365D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color w:val="1A365D"/>
                                  <w:spacing w:val="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color w:val="1A365D"/>
                                  <w:sz w:val="20"/>
                                </w:rPr>
                                <w:t>Out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color w:val="2D3648"/>
                                  <w:spacing w:val="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2D3648"/>
                                  <w:spacing w:val="2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reveals</w:t>
                              </w:r>
                              <w:r>
                                <w:rPr>
                                  <w:color w:val="2D3648"/>
                                  <w:spacing w:val="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2D3648"/>
                                  <w:spacing w:val="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node</w:t>
                              </w:r>
                              <w:r>
                                <w:rPr>
                                  <w:color w:val="2D3648"/>
                                  <w:spacing w:val="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2D3648"/>
                                  <w:spacing w:val="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2D3648"/>
                                  <w:spacing w:val="2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maximum</w:t>
                              </w:r>
                              <w:r>
                                <w:rPr>
                                  <w:color w:val="2D3648"/>
                                  <w:spacing w:val="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20"/>
                                </w:rPr>
                                <w:t>value.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2.5pt;margin-top:6.25pt;height:49.55pt;width:510.25pt;mso-position-horizontal-relative:page;mso-wrap-distance-bottom:0pt;mso-wrap-distance-top:0pt;z-index:-251645952;mso-width-relative:page;mso-height-relative:page;" coordsize="6480175,629285" o:gfxdata="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">
                <o:lock v:ext="edit" aspectratio="f"/>
                <v:shape id="Graphic 38" o:spid="_x0000_s1026" o:spt="100" style="position:absolute;left:-8;top:4773;height:619760;width:6480175;" fillcolor="#F6F9FB" filled="t" stroked="f" coordsize="6480175,619760" o:gfxdata="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kxJ0ALgAAADbAAAA&#10;DwAAAAAAAAABACAAAAAiAAAAZHJzL2Rvd25yZXYueG1sUEsBAhQAFAAAAAgAh07iQDMvBZ47AAAA&#10;OQAAABAAAAAAAAAAAQAgAAAABwEAAGRycy9zaGFwZXhtbC54bWxQSwUGAAAAAAYABgBbAQAAsQMA&#10;AAAA&#10;" path="m6479997,0l1619999,0,0,0,0,619277,1619999,619277,6479997,619277,64799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9" o:spid="_x0000_s1026" o:spt="100" style="position:absolute;left:0;top:4762;height:619760;width:6480175;" filled="f" stroked="t" coordsize="6480175,619760" o:gfxdata="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zCEuS5AAAA2wAA&#10;AA8AAAAAAAAAAQAgAAAAIgAAAGRycy9kb3ducmV2LnhtbFBLAQIUABQAAAAIAIdO4kAzLwWeOwAA&#10;ADkAAAAQAAAAAAAAAAEAIAAAAAgBAABkcnMvc2hhcGV4bWwueG1sUEsFBgAAAAAGAAYAWwEAALID&#10;AAAAAA==&#10;" path="m0,0l1620000,0em1620000,0l6480000,0em0,619280l1620000,619280em1620000,619280l6480000,619280e">
                  <v:fill on="f" focussize="0,0"/>
                  <v:stroke color="#E2E8EF" joinstyle="round"/>
                  <v:imagedata o:title=""/>
                  <o:lock v:ext="edit" aspectratio="f"/>
                  <v:textbox inset="0mm,0mm,0mm,0mm"/>
                </v:shape>
                <v:shape id="Textbox 40" o:spid="_x0000_s1026" o:spt="202" type="#_x0000_t202" style="position:absolute;left:114300;top:119888;height:173355;width:850900;" filled="f" stroked="f" coordsize="21600,21600" o:gfxdata="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Zud6l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F84F6AE">
                        <w:pPr>
                          <w:spacing w:before="47" w:line="225" w:lineRule="exact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20"/>
                          </w:rPr>
                        </w:pPr>
                        <w:r>
                          <w:rPr>
                            <w:rFonts w:ascii="Courier New"/>
                            <w:b/>
                            <w:color w:val="2D3648"/>
                            <w:spacing w:val="-2"/>
                            <w:sz w:val="20"/>
                          </w:rPr>
                          <w:t>maxDegree()</w:t>
                        </w:r>
                      </w:p>
                    </w:txbxContent>
                  </v:textbox>
                </v:shape>
                <v:shape id="Textbox 41" o:spid="_x0000_s1026" o:spt="202" type="#_x0000_t202" style="position:absolute;left:1734299;top:119888;height:382905;width:4596765;" filled="f" stroked="f" coordsize="21600,21600" o:gfxdata="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29Xs+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C46AE45">
                        <w:pPr>
                          <w:spacing w:before="27"/>
                          <w:ind w:left="0" w:right="0" w:firstLine="0"/>
                          <w:jc w:val="left"/>
                          <w:rPr>
                            <w:rFonts w:ascii="Times New Roman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color w:val="2D3648"/>
                            <w:w w:val="105"/>
                            <w:sz w:val="20"/>
                          </w:rPr>
                          <w:t>Evaluates</w:t>
                        </w:r>
                        <w:r>
                          <w:rPr>
                            <w:color w:val="2D3648"/>
                            <w:spacing w:val="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105"/>
                            <w:sz w:val="20"/>
                          </w:rPr>
                          <w:t>all</w:t>
                        </w:r>
                        <w:r>
                          <w:rPr>
                            <w:color w:val="2D3648"/>
                            <w:spacing w:val="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105"/>
                            <w:sz w:val="20"/>
                          </w:rPr>
                          <w:t>graph</w:t>
                        </w:r>
                        <w:r>
                          <w:rPr>
                            <w:color w:val="2D3648"/>
                            <w:spacing w:val="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105"/>
                            <w:sz w:val="20"/>
                          </w:rPr>
                          <w:t>elements</w:t>
                        </w:r>
                        <w:r>
                          <w:rPr>
                            <w:color w:val="2D3648"/>
                            <w:spacing w:val="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105"/>
                            <w:sz w:val="20"/>
                          </w:rPr>
                          <w:t>to</w:t>
                        </w:r>
                        <w:r>
                          <w:rPr>
                            <w:color w:val="2D3648"/>
                            <w:spacing w:val="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105"/>
                            <w:sz w:val="20"/>
                          </w:rPr>
                          <w:t>aggregate</w:t>
                        </w:r>
                        <w:r>
                          <w:rPr>
                            <w:color w:val="2D3648"/>
                            <w:spacing w:val="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105"/>
                            <w:sz w:val="20"/>
                          </w:rPr>
                          <w:t>comprehensive</w:t>
                        </w:r>
                        <w:r>
                          <w:rPr>
                            <w:color w:val="2D3648"/>
                            <w:spacing w:val="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105"/>
                            <w:sz w:val="20"/>
                          </w:rPr>
                          <w:t>degree</w:t>
                        </w:r>
                        <w:r>
                          <w:rPr>
                            <w:color w:val="2D3648"/>
                            <w:spacing w:val="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105"/>
                            <w:sz w:val="20"/>
                          </w:rPr>
                          <w:t>metrics</w:t>
                        </w:r>
                        <w:r>
                          <w:rPr>
                            <w:color w:val="2D3648"/>
                            <w:spacing w:val="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5"/>
                            <w:w w:val="105"/>
                            <w:sz w:val="20"/>
                          </w:rPr>
                          <w:t>(</w:t>
                        </w:r>
                        <w:r>
                          <w:rPr>
                            <w:rFonts w:ascii="Times New Roman"/>
                            <w:b/>
                            <w:i/>
                            <w:color w:val="1A365D"/>
                            <w:spacing w:val="-5"/>
                            <w:w w:val="105"/>
                            <w:sz w:val="20"/>
                          </w:rPr>
                          <w:t>In</w:t>
                        </w:r>
                      </w:p>
                      <w:p w14:paraId="461938EF">
                        <w:pPr>
                          <w:spacing w:before="10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/>
                            <w:b/>
                            <w:i/>
                            <w:color w:val="1A365D"/>
                            <w:sz w:val="20"/>
                          </w:rPr>
                          <w:t>+</w:t>
                        </w:r>
                        <w:r>
                          <w:rPr>
                            <w:rFonts w:ascii="Times New Roman"/>
                            <w:b/>
                            <w:i/>
                            <w:color w:val="1A365D"/>
                            <w:spacing w:val="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i/>
                            <w:color w:val="1A365D"/>
                            <w:sz w:val="20"/>
                          </w:rPr>
                          <w:t>Out</w:t>
                        </w:r>
                        <w:r>
                          <w:rPr>
                            <w:color w:val="2D3648"/>
                            <w:sz w:val="20"/>
                          </w:rPr>
                          <w:t>)</w:t>
                        </w:r>
                        <w:r>
                          <w:rPr>
                            <w:color w:val="2D3648"/>
                            <w:spacing w:val="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and</w:t>
                        </w:r>
                        <w:r>
                          <w:rPr>
                            <w:color w:val="2D3648"/>
                            <w:spacing w:val="2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reveals</w:t>
                        </w:r>
                        <w:r>
                          <w:rPr>
                            <w:color w:val="2D3648"/>
                            <w:spacing w:val="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the</w:t>
                        </w:r>
                        <w:r>
                          <w:rPr>
                            <w:color w:val="2D3648"/>
                            <w:spacing w:val="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node</w:t>
                        </w:r>
                        <w:r>
                          <w:rPr>
                            <w:color w:val="2D3648"/>
                            <w:spacing w:val="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with</w:t>
                        </w:r>
                        <w:r>
                          <w:rPr>
                            <w:color w:val="2D3648"/>
                            <w:spacing w:val="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the</w:t>
                        </w:r>
                        <w:r>
                          <w:rPr>
                            <w:color w:val="2D3648"/>
                            <w:spacing w:val="2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maximum</w:t>
                        </w:r>
                        <w:r>
                          <w:rPr>
                            <w:color w:val="2D3648"/>
                            <w:spacing w:val="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2"/>
                            <w:sz w:val="20"/>
                          </w:rPr>
                          <w:t>value.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5F78518">
      <w:pPr>
        <w:tabs>
          <w:tab w:val="left" w:pos="2873"/>
        </w:tabs>
        <w:spacing w:before="203" w:line="314" w:lineRule="auto"/>
        <w:ind w:left="2873" w:right="392" w:hanging="2552"/>
        <w:jc w:val="left"/>
        <w:rPr>
          <w:sz w:val="20"/>
        </w:rPr>
      </w:pPr>
      <w:r>
        <w:rPr>
          <w:rFonts w:ascii="Courier New"/>
          <w:b/>
          <w:color w:val="2D3648"/>
          <w:spacing w:val="-2"/>
          <w:w w:val="105"/>
          <w:sz w:val="20"/>
        </w:rPr>
        <w:t>main()</w:t>
      </w:r>
      <w:r>
        <w:rPr>
          <w:rFonts w:ascii="Courier New"/>
          <w:b/>
          <w:color w:val="2D3648"/>
          <w:sz w:val="20"/>
        </w:rPr>
        <w:tab/>
      </w:r>
      <w:r>
        <w:rPr>
          <w:color w:val="2D3648"/>
          <w:w w:val="105"/>
          <w:sz w:val="20"/>
        </w:rPr>
        <w:t>The main program control loop that renders choices via user terminal menus and orchestrates underlying function tasks.</w:t>
      </w:r>
    </w:p>
    <w:p w14:paraId="3C636A87">
      <w:pPr>
        <w:pStyle w:val="8"/>
        <w:spacing w:after="0"/>
        <w:sectPr>
          <w:pgSz w:w="11910" w:h="16840"/>
          <w:pgMar w:top="1060" w:right="708" w:bottom="680" w:left="708" w:header="0" w:footer="490" w:gutter="0"/>
          <w:cols w:space="720" w:num="1"/>
        </w:sectPr>
      </w:pPr>
    </w:p>
    <w:p w14:paraId="27E2BF32">
      <w:pPr>
        <w:pStyle w:val="8"/>
        <w:rPr>
          <w:sz w:val="20"/>
        </w:rPr>
      </w:pPr>
      <w:r>
        <w:rPr>
          <w:sz w:val="8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539750</wp:posOffset>
                </wp:positionH>
                <wp:positionV relativeFrom="paragraph">
                  <wp:posOffset>84455</wp:posOffset>
                </wp:positionV>
                <wp:extent cx="6480175" cy="1270"/>
                <wp:effectExtent l="0" t="0" r="0" b="0"/>
                <wp:wrapTopAndBottom/>
                <wp:docPr id="42" name="Graphic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1620000" y="0"/>
                              </a:lnTo>
                            </a:path>
                            <a:path w="6480175">
                              <a:moveTo>
                                <a:pt x="1620000" y="0"/>
                              </a:moveTo>
                              <a:lnTo>
                                <a:pt x="6480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E2E8E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2" o:spid="_x0000_s1026" o:spt="100" style="position:absolute;left:0pt;margin-left:42.5pt;margin-top:6.65pt;height:0.1pt;width:510.25pt;mso-position-horizontal-relative:page;mso-wrap-distance-bottom:0pt;mso-wrap-distance-top:0pt;z-index:-251650048;mso-width-relative:page;mso-height-relative:page;" filled="f" stroked="t" coordsize="6480175,1" o:gfxdata="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A9Jjb2AAAAAkBAAAPAAAAAAAAAAEAIAAAACIAAABkcnMvZG93bnJldi54bWxQSwECFAAUAAAA&#10;CACHTuJA9tLyXycCAADxBAAADgAAAAAAAAABACAAAAAnAQAAZHJzL2Uyb0RvYy54bWxQSwUGAAAA&#10;AAYABgBZAQAAwAUAAAAA&#10;" path="m0,0l1620000,0em1620000,0l6480000,0e">
                <v:fill on="f" focussize="0,0"/>
                <v:stroke color="#E2E8EF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73454D3">
      <w:pPr>
        <w:pStyle w:val="3"/>
        <w:numPr>
          <w:ilvl w:val="0"/>
          <w:numId w:val="1"/>
        </w:numPr>
        <w:tabs>
          <w:tab w:val="left" w:pos="664"/>
        </w:tabs>
        <w:spacing w:before="0" w:after="0" w:line="240" w:lineRule="auto"/>
        <w:ind w:left="664" w:right="0" w:hanging="312"/>
        <w:jc w:val="left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539750</wp:posOffset>
                </wp:positionH>
                <wp:positionV relativeFrom="paragraph">
                  <wp:posOffset>-15240</wp:posOffset>
                </wp:positionV>
                <wp:extent cx="38100" cy="284480"/>
                <wp:effectExtent l="0" t="0" r="0" b="0"/>
                <wp:wrapNone/>
                <wp:docPr id="43" name="Graphic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284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84480">
                              <a:moveTo>
                                <a:pt x="38100" y="284480"/>
                              </a:moveTo>
                              <a:lnTo>
                                <a:pt x="0" y="28448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844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6BA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3" o:spid="_x0000_s1026" o:spt="100" style="position:absolute;left:0pt;margin-left:42.5pt;margin-top:-1.2pt;height:22.4pt;width:3pt;mso-position-horizontal-relative:page;z-index:251663360;mso-width-relative:page;mso-height-relative:page;" fillcolor="#2A6BAF" filled="t" stroked="f" coordsize="38100,284480" o:gfxdata="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Y2i8rNgAAAAH&#10;AQAADwAAAAAAAAABACAAAAAiAAAAZHJzL2Rvd25yZXYueG1sUEsBAhQAFAAAAAgAh07iQPWoWUAc&#10;AgAA4QQAAA4AAAAAAAAAAQAgAAAAJwEAAGRycy9lMm9Eb2MueG1sUEsFBgAAAAAGAAYAWQEAALUF&#10;AAAAAA==&#10;" path="m38100,284480l0,284480,0,0,38100,0,38100,28448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bookmarkStart w:id="12" w:name="6. Sample Input and Output"/>
      <w:bookmarkEnd w:id="12"/>
      <w:r>
        <w:rPr>
          <w:b w:val="0"/>
          <w:color w:val="2A6BAF"/>
          <w:w w:val="90"/>
        </w:rPr>
        <w:t>Sample</w:t>
      </w:r>
      <w:r>
        <w:rPr>
          <w:b w:val="0"/>
          <w:color w:val="2A6BAF"/>
          <w:spacing w:val="4"/>
        </w:rPr>
        <w:t xml:space="preserve"> </w:t>
      </w:r>
      <w:r>
        <w:rPr>
          <w:b w:val="0"/>
          <w:color w:val="2A6BAF"/>
          <w:w w:val="90"/>
        </w:rPr>
        <w:t>Input</w:t>
      </w:r>
      <w:r>
        <w:rPr>
          <w:b w:val="0"/>
          <w:color w:val="2A6BAF"/>
          <w:spacing w:val="5"/>
        </w:rPr>
        <w:t xml:space="preserve"> </w:t>
      </w:r>
      <w:r>
        <w:rPr>
          <w:b w:val="0"/>
          <w:color w:val="2A6BAF"/>
          <w:w w:val="90"/>
        </w:rPr>
        <w:t>and</w:t>
      </w:r>
      <w:r>
        <w:rPr>
          <w:b w:val="0"/>
          <w:color w:val="2A6BAF"/>
          <w:spacing w:val="5"/>
        </w:rPr>
        <w:t xml:space="preserve"> </w:t>
      </w:r>
      <w:r>
        <w:rPr>
          <w:b w:val="0"/>
          <w:color w:val="2A6BAF"/>
          <w:spacing w:val="-2"/>
          <w:w w:val="90"/>
        </w:rPr>
        <w:t>Output</w:t>
      </w:r>
    </w:p>
    <w:p w14:paraId="5F72B790">
      <w:pPr>
        <w:pStyle w:val="8"/>
        <w:spacing w:before="264"/>
        <w:ind w:left="142"/>
      </w:pPr>
      <w:r>
        <w:rPr>
          <w:color w:val="2D3648"/>
        </w:rPr>
        <w:t>The</w:t>
      </w:r>
      <w:r>
        <w:rPr>
          <w:color w:val="2D3648"/>
          <w:spacing w:val="47"/>
        </w:rPr>
        <w:t xml:space="preserve"> </w:t>
      </w:r>
      <w:r>
        <w:rPr>
          <w:color w:val="2D3648"/>
        </w:rPr>
        <w:t>following</w:t>
      </w:r>
      <w:r>
        <w:rPr>
          <w:color w:val="2D3648"/>
          <w:spacing w:val="48"/>
        </w:rPr>
        <w:t xml:space="preserve"> </w:t>
      </w:r>
      <w:r>
        <w:rPr>
          <w:color w:val="2D3648"/>
        </w:rPr>
        <w:t>blocks</w:t>
      </w:r>
      <w:r>
        <w:rPr>
          <w:color w:val="2D3648"/>
          <w:spacing w:val="47"/>
        </w:rPr>
        <w:t xml:space="preserve"> </w:t>
      </w:r>
      <w:r>
        <w:rPr>
          <w:color w:val="2D3648"/>
        </w:rPr>
        <w:t>illustrate</w:t>
      </w:r>
      <w:r>
        <w:rPr>
          <w:color w:val="2D3648"/>
          <w:spacing w:val="48"/>
        </w:rPr>
        <w:t xml:space="preserve"> </w:t>
      </w:r>
      <w:r>
        <w:rPr>
          <w:color w:val="2D3648"/>
        </w:rPr>
        <w:t>the</w:t>
      </w:r>
      <w:r>
        <w:rPr>
          <w:color w:val="2D3648"/>
          <w:spacing w:val="47"/>
        </w:rPr>
        <w:t xml:space="preserve"> </w:t>
      </w:r>
      <w:r>
        <w:rPr>
          <w:color w:val="2D3648"/>
        </w:rPr>
        <w:t>console</w:t>
      </w:r>
      <w:r>
        <w:rPr>
          <w:color w:val="2D3648"/>
          <w:spacing w:val="48"/>
        </w:rPr>
        <w:t xml:space="preserve"> </w:t>
      </w:r>
      <w:r>
        <w:rPr>
          <w:color w:val="2D3648"/>
        </w:rPr>
        <w:t>interaction</w:t>
      </w:r>
      <w:r>
        <w:rPr>
          <w:color w:val="2D3648"/>
          <w:spacing w:val="48"/>
        </w:rPr>
        <w:t xml:space="preserve"> </w:t>
      </w:r>
      <w:r>
        <w:rPr>
          <w:color w:val="2D3648"/>
        </w:rPr>
        <w:t>flow</w:t>
      </w:r>
      <w:r>
        <w:rPr>
          <w:color w:val="2D3648"/>
          <w:spacing w:val="47"/>
        </w:rPr>
        <w:t xml:space="preserve"> </w:t>
      </w:r>
      <w:r>
        <w:rPr>
          <w:color w:val="2D3648"/>
        </w:rPr>
        <w:t>during</w:t>
      </w:r>
      <w:r>
        <w:rPr>
          <w:color w:val="2D3648"/>
          <w:spacing w:val="48"/>
        </w:rPr>
        <w:t xml:space="preserve"> </w:t>
      </w:r>
      <w:r>
        <w:rPr>
          <w:color w:val="2D3648"/>
        </w:rPr>
        <w:t>typical</w:t>
      </w:r>
      <w:r>
        <w:rPr>
          <w:color w:val="2D3648"/>
          <w:spacing w:val="47"/>
        </w:rPr>
        <w:t xml:space="preserve"> </w:t>
      </w:r>
      <w:r>
        <w:rPr>
          <w:color w:val="2D3648"/>
        </w:rPr>
        <w:t>program</w:t>
      </w:r>
      <w:r>
        <w:rPr>
          <w:color w:val="2D3648"/>
          <w:spacing w:val="48"/>
        </w:rPr>
        <w:t xml:space="preserve"> </w:t>
      </w:r>
      <w:r>
        <w:rPr>
          <w:color w:val="2D3648"/>
        </w:rPr>
        <w:t>execution</w:t>
      </w:r>
      <w:r>
        <w:rPr>
          <w:color w:val="2D3648"/>
          <w:spacing w:val="47"/>
        </w:rPr>
        <w:t xml:space="preserve"> </w:t>
      </w:r>
      <w:r>
        <w:rPr>
          <w:color w:val="2D3648"/>
          <w:spacing w:val="-2"/>
        </w:rPr>
        <w:t>scenarios:</w:t>
      </w:r>
    </w:p>
    <w:p w14:paraId="11A00808">
      <w:pPr>
        <w:pStyle w:val="8"/>
        <w:spacing w:after="0"/>
      </w:pPr>
    </w:p>
    <w:p w14:paraId="3797550B">
      <w:pPr>
        <w:pStyle w:val="8"/>
        <w:spacing w:before="13"/>
      </w:pPr>
      <w:bookmarkStart w:id="13" w:name="Test Scenario A: Graph Structural Creati"/>
      <w:bookmarkEnd w:id="13"/>
      <w:r>
        <w:drawing>
          <wp:inline distT="0" distB="0" distL="114300" distR="114300">
            <wp:extent cx="5895975" cy="2276475"/>
            <wp:effectExtent l="0" t="0" r="9525" b="9525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D6C78">
      <w:pPr>
        <w:pStyle w:val="8"/>
        <w:spacing w:before="13"/>
      </w:pPr>
    </w:p>
    <w:p w14:paraId="41B92EE7">
      <w:pPr>
        <w:pStyle w:val="8"/>
        <w:spacing w:before="13"/>
      </w:pPr>
      <w:r>
        <w:drawing>
          <wp:inline distT="0" distB="0" distL="114300" distR="114300">
            <wp:extent cx="5866130" cy="2409825"/>
            <wp:effectExtent l="0" t="0" r="1270" b="9525"/>
            <wp:docPr id="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613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72695">
      <w:pPr>
        <w:pStyle w:val="8"/>
        <w:spacing w:before="13"/>
      </w:pPr>
    </w:p>
    <w:p w14:paraId="638B7CEF">
      <w:pPr>
        <w:pStyle w:val="8"/>
        <w:spacing w:before="13"/>
      </w:pPr>
      <w:r>
        <w:drawing>
          <wp:inline distT="0" distB="0" distL="114300" distR="114300">
            <wp:extent cx="5824855" cy="2371725"/>
            <wp:effectExtent l="0" t="0" r="4445" b="9525"/>
            <wp:docPr id="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485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4D479">
      <w:pPr>
        <w:pStyle w:val="8"/>
        <w:spacing w:before="13"/>
      </w:pPr>
    </w:p>
    <w:p w14:paraId="0BAC31CF">
      <w:pPr>
        <w:pStyle w:val="8"/>
        <w:spacing w:before="13"/>
      </w:pPr>
    </w:p>
    <w:p w14:paraId="2EFECE6C">
      <w:pPr>
        <w:pStyle w:val="8"/>
        <w:spacing w:before="13"/>
      </w:pPr>
    </w:p>
    <w:p w14:paraId="27FA4741">
      <w:pPr>
        <w:pStyle w:val="8"/>
        <w:spacing w:before="13"/>
      </w:pPr>
    </w:p>
    <w:p w14:paraId="33855B39">
      <w:pPr>
        <w:pStyle w:val="8"/>
        <w:spacing w:before="13"/>
      </w:pPr>
    </w:p>
    <w:p w14:paraId="098C1565">
      <w:pPr>
        <w:pStyle w:val="8"/>
        <w:spacing w:before="13"/>
      </w:pPr>
    </w:p>
    <w:p w14:paraId="2B4E9379">
      <w:pPr>
        <w:pStyle w:val="8"/>
        <w:spacing w:before="13"/>
      </w:pPr>
    </w:p>
    <w:p w14:paraId="07A3E427">
      <w:pPr>
        <w:pStyle w:val="8"/>
        <w:spacing w:before="13"/>
      </w:pPr>
      <w:r>
        <w:drawing>
          <wp:inline distT="0" distB="0" distL="114300" distR="114300">
            <wp:extent cx="6124575" cy="2714625"/>
            <wp:effectExtent l="0" t="0" r="9525" b="9525"/>
            <wp:docPr id="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F2A8B">
      <w:pPr>
        <w:pStyle w:val="8"/>
        <w:spacing w:before="13"/>
      </w:pPr>
    </w:p>
    <w:p w14:paraId="734A089D">
      <w:pPr>
        <w:pStyle w:val="8"/>
        <w:spacing w:before="13"/>
      </w:pPr>
      <w:r>
        <w:drawing>
          <wp:inline distT="0" distB="0" distL="114300" distR="114300">
            <wp:extent cx="6160770" cy="2371725"/>
            <wp:effectExtent l="0" t="0" r="11430" b="9525"/>
            <wp:docPr id="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6077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F7034">
      <w:pPr>
        <w:pStyle w:val="8"/>
        <w:spacing w:before="13"/>
      </w:pPr>
    </w:p>
    <w:p w14:paraId="633AC47F">
      <w:pPr>
        <w:pStyle w:val="8"/>
        <w:spacing w:before="13"/>
      </w:pPr>
      <w:r>
        <w:drawing>
          <wp:inline distT="0" distB="0" distL="114300" distR="114300">
            <wp:extent cx="6210300" cy="2419350"/>
            <wp:effectExtent l="0" t="0" r="0" b="0"/>
            <wp:docPr id="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CCF17">
      <w:pPr>
        <w:pStyle w:val="8"/>
        <w:spacing w:before="13"/>
      </w:pPr>
    </w:p>
    <w:p w14:paraId="2CDF3765">
      <w:pPr>
        <w:pStyle w:val="8"/>
        <w:spacing w:before="13"/>
      </w:pPr>
    </w:p>
    <w:p w14:paraId="7B951BEE">
      <w:pPr>
        <w:pStyle w:val="8"/>
        <w:spacing w:before="13"/>
      </w:pPr>
    </w:p>
    <w:p w14:paraId="5A00308B">
      <w:pPr>
        <w:pStyle w:val="8"/>
        <w:spacing w:before="13"/>
      </w:pPr>
    </w:p>
    <w:p w14:paraId="1DD3494F">
      <w:pPr>
        <w:pStyle w:val="8"/>
        <w:spacing w:before="13"/>
      </w:pPr>
    </w:p>
    <w:p w14:paraId="7D7A8492">
      <w:pPr>
        <w:pStyle w:val="8"/>
        <w:spacing w:before="13"/>
      </w:pPr>
    </w:p>
    <w:p w14:paraId="23B53FA3">
      <w:pPr>
        <w:pStyle w:val="8"/>
        <w:spacing w:before="13"/>
      </w:pPr>
    </w:p>
    <w:p w14:paraId="2D91E068">
      <w:pPr>
        <w:pStyle w:val="8"/>
        <w:spacing w:before="13"/>
      </w:pPr>
    </w:p>
    <w:p w14:paraId="53A62350">
      <w:pPr>
        <w:pStyle w:val="8"/>
        <w:spacing w:before="13"/>
      </w:pPr>
    </w:p>
    <w:p w14:paraId="62553AD5">
      <w:pPr>
        <w:pStyle w:val="8"/>
        <w:spacing w:before="13"/>
      </w:pPr>
    </w:p>
    <w:p w14:paraId="3F404E5C">
      <w:pPr>
        <w:pStyle w:val="8"/>
        <w:spacing w:before="13"/>
      </w:pPr>
      <w:r>
        <w:drawing>
          <wp:inline distT="0" distB="0" distL="114300" distR="114300">
            <wp:extent cx="6057900" cy="2371725"/>
            <wp:effectExtent l="0" t="0" r="0" b="9525"/>
            <wp:docPr id="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69D0E">
      <w:pPr>
        <w:pStyle w:val="8"/>
        <w:spacing w:before="13"/>
      </w:pPr>
    </w:p>
    <w:p w14:paraId="1C9A2A70">
      <w:pPr>
        <w:pStyle w:val="8"/>
        <w:spacing w:before="13"/>
      </w:pPr>
      <w:r>
        <w:drawing>
          <wp:inline distT="0" distB="0" distL="114300" distR="114300">
            <wp:extent cx="6101080" cy="2238375"/>
            <wp:effectExtent l="0" t="0" r="13970" b="9525"/>
            <wp:docPr id="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0108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E5EB6">
      <w:pPr>
        <w:pStyle w:val="8"/>
        <w:spacing w:before="13"/>
      </w:pPr>
    </w:p>
    <w:p w14:paraId="681DFBA9">
      <w:pPr>
        <w:pStyle w:val="8"/>
        <w:spacing w:before="13"/>
      </w:pPr>
      <w:r>
        <w:drawing>
          <wp:inline distT="0" distB="0" distL="114300" distR="114300">
            <wp:extent cx="6120765" cy="2114550"/>
            <wp:effectExtent l="0" t="0" r="13335" b="0"/>
            <wp:docPr id="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4" w:name="_GoBack"/>
      <w:bookmarkEnd w:id="14"/>
    </w:p>
    <w:p w14:paraId="3E8D7B28">
      <w:pPr>
        <w:pStyle w:val="8"/>
        <w:spacing w:before="13"/>
      </w:pPr>
    </w:p>
    <w:p w14:paraId="0C1F4493">
      <w:pPr>
        <w:pStyle w:val="8"/>
        <w:spacing w:before="13"/>
      </w:pPr>
      <w:r>
        <w:drawing>
          <wp:inline distT="0" distB="0" distL="114300" distR="114300">
            <wp:extent cx="6132830" cy="2276475"/>
            <wp:effectExtent l="0" t="0" r="1270" b="9525"/>
            <wp:docPr id="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3283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10" w:h="16840"/>
      <w:pgMar w:top="1060" w:right="708" w:bottom="680" w:left="708" w:header="0" w:footer="49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icrosoft Sans Serif">
    <w:panose1 w:val="020B0604020202020204"/>
    <w:charset w:val="01"/>
    <w:family w:val="swiss"/>
    <w:pitch w:val="default"/>
    <w:sig w:usb0="E5002EFF" w:usb1="C000605B" w:usb2="00000029" w:usb3="00000000" w:csb0="200101FF" w:csb1="20280000"/>
  </w:font>
  <w:font w:name="Arial Black">
    <w:panose1 w:val="020B0A04020102020204"/>
    <w:charset w:val="01"/>
    <w:family w:val="swiss"/>
    <w:pitch w:val="default"/>
    <w:sig w:usb0="A00002AF" w:usb1="400078FB" w:usb2="00000000" w:usb3="00000000" w:csb0="6000009F" w:csb1="DFD7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F0E2D3">
    <w:pPr>
      <w:pStyle w:val="8"/>
      <w:spacing w:before="0"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6916420</wp:posOffset>
              </wp:positionH>
              <wp:positionV relativeFrom="page">
                <wp:posOffset>10241280</wp:posOffset>
              </wp:positionV>
              <wp:extent cx="154305" cy="18161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43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F58996">
                          <w:pPr>
                            <w:spacing w:before="46"/>
                            <w:ind w:left="6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708095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708095"/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708095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708095"/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color w:val="708095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544.6pt;margin-top:806.4pt;height:14.3pt;width:12.15pt;mso-position-horizontal-relative:page;mso-position-vertical-relative:page;z-index:-251652096;mso-width-relative:page;mso-height-relative:page;" filled="f" stroked="f" coordsize="21600,21600" o:gfxdata="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G05M2fbAAAADwEAAA8AAAAAAAAAAQAgAAAAIgAAAGRycy9kb3ducmV2LnhtbFBLAQIUABQAAAAI&#10;AIdO4kCJpeYKsQEAAHMDAAAOAAAAAAAAAAEAIAAAACo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4F58996">
                    <w:pPr>
                      <w:spacing w:before="46"/>
                      <w:ind w:left="6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08095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color w:val="708095"/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color w:val="708095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color w:val="708095"/>
                        <w:spacing w:val="-10"/>
                        <w:sz w:val="18"/>
                      </w:rPr>
                      <w:t>1</w:t>
                    </w:r>
                    <w:r>
                      <w:rPr>
                        <w:color w:val="708095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442" w:hanging="23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2D3648"/>
        <w:spacing w:val="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44" w:hanging="23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49" w:hanging="23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4" w:hanging="23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59" w:hanging="23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64" w:hanging="23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69" w:hanging="23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74" w:hanging="23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79" w:hanging="231"/>
      </w:pPr>
      <w:rPr>
        <w:rFonts w:hint="default"/>
        <w:lang w:val="en-US" w:eastAsia="en-US" w:bidi="ar-SA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442" w:hanging="23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2D3648"/>
        <w:spacing w:val="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44" w:hanging="23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49" w:hanging="23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4" w:hanging="23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59" w:hanging="23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64" w:hanging="23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69" w:hanging="23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74" w:hanging="23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79" w:hanging="231"/>
      </w:pPr>
      <w:rPr>
        <w:rFonts w:hint="default"/>
        <w:lang w:val="en-US" w:eastAsia="en-US" w:bidi="ar-SA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442" w:hanging="23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2D3648"/>
        <w:spacing w:val="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44" w:hanging="23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49" w:hanging="23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4" w:hanging="23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59" w:hanging="23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64" w:hanging="23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69" w:hanging="23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74" w:hanging="23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79" w:hanging="231"/>
      </w:pPr>
      <w:rPr>
        <w:rFonts w:hint="default"/>
        <w:lang w:val="en-US" w:eastAsia="en-US" w:bidi="ar-SA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665" w:hanging="313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color w:val="2A6BAF"/>
        <w:spacing w:val="0"/>
        <w:w w:val="85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442" w:hanging="134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2D3648"/>
        <w:spacing w:val="0"/>
        <w:w w:val="107"/>
        <w:sz w:val="21"/>
        <w:szCs w:val="21"/>
        <w:lang w:val="en-US" w:eastAsia="en-US" w:bidi="ar-SA"/>
      </w:rPr>
    </w:lvl>
    <w:lvl w:ilvl="2" w:tentative="0">
      <w:start w:val="0"/>
      <w:numFmt w:val="bullet"/>
      <w:lvlText w:val="◦"/>
      <w:lvlJc w:val="left"/>
      <w:pPr>
        <w:ind w:left="742" w:hanging="191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2D3648"/>
        <w:spacing w:val="0"/>
        <w:w w:val="166"/>
        <w:sz w:val="21"/>
        <w:szCs w:val="21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958" w:hanging="19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177" w:hanging="19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396" w:hanging="19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14" w:hanging="19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33" w:hanging="19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52" w:hanging="191"/>
      </w:pPr>
      <w:rPr>
        <w:rFonts w:hint="default"/>
        <w:lang w:val="en-US" w:eastAsia="en-US" w:bidi="ar-SA"/>
      </w:rPr>
    </w:lvl>
  </w:abstractNum>
  <w:abstractNum w:abstractNumId="4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442" w:hanging="23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2D3648"/>
        <w:spacing w:val="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44" w:hanging="23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49" w:hanging="23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4" w:hanging="23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59" w:hanging="23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64" w:hanging="23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69" w:hanging="23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74" w:hanging="23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79" w:hanging="231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3B9667F"/>
    <w:rsid w:val="19020DC0"/>
    <w:rsid w:val="28777DA9"/>
    <w:rsid w:val="30185C85"/>
    <w:rsid w:val="353C2200"/>
    <w:rsid w:val="3E6319D4"/>
    <w:rsid w:val="4A125911"/>
    <w:rsid w:val="66537D6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Microsoft Sans Serif" w:hAnsi="Microsoft Sans Serif" w:eastAsia="Microsoft Sans Serif" w:cs="Microsoft Sans Serif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74"/>
      <w:ind w:left="142"/>
      <w:outlineLvl w:val="1"/>
    </w:pPr>
    <w:rPr>
      <w:rFonts w:ascii="Arial Black" w:hAnsi="Arial Black" w:eastAsia="Arial Black" w:cs="Arial Black"/>
      <w:b/>
      <w:bCs/>
      <w:sz w:val="44"/>
      <w:szCs w:val="44"/>
      <w:lang w:val="en-US" w:eastAsia="en-US" w:bidi="ar-SA"/>
    </w:rPr>
  </w:style>
  <w:style w:type="paragraph" w:styleId="3">
    <w:name w:val="heading 2"/>
    <w:basedOn w:val="1"/>
    <w:qFormat/>
    <w:uiPriority w:val="1"/>
    <w:pPr>
      <w:ind w:left="664" w:hanging="312"/>
      <w:outlineLvl w:val="2"/>
    </w:pPr>
    <w:rPr>
      <w:rFonts w:ascii="Arial Black" w:hAnsi="Arial Black" w:eastAsia="Arial Black" w:cs="Arial Black"/>
      <w:b/>
      <w:bCs/>
      <w:sz w:val="28"/>
      <w:szCs w:val="28"/>
      <w:lang w:val="en-US" w:eastAsia="en-US" w:bidi="ar-SA"/>
    </w:rPr>
  </w:style>
  <w:style w:type="paragraph" w:styleId="4">
    <w:name w:val="heading 3"/>
    <w:basedOn w:val="1"/>
    <w:qFormat/>
    <w:uiPriority w:val="1"/>
    <w:pPr>
      <w:spacing w:before="141"/>
      <w:ind w:left="142"/>
      <w:outlineLvl w:val="3"/>
    </w:pPr>
    <w:rPr>
      <w:rFonts w:ascii="Arial Black" w:hAnsi="Arial Black" w:eastAsia="Arial Black" w:cs="Arial Black"/>
      <w:b/>
      <w:bCs/>
      <w:sz w:val="24"/>
      <w:szCs w:val="24"/>
      <w:lang w:val="en-US" w:eastAsia="en-US" w:bidi="ar-SA"/>
    </w:rPr>
  </w:style>
  <w:style w:type="paragraph" w:styleId="5">
    <w:name w:val="heading 4"/>
    <w:basedOn w:val="1"/>
    <w:qFormat/>
    <w:uiPriority w:val="1"/>
    <w:pPr>
      <w:spacing w:before="245"/>
      <w:ind w:left="142"/>
      <w:outlineLvl w:val="4"/>
    </w:pPr>
    <w:rPr>
      <w:rFonts w:ascii="Arial Black" w:hAnsi="Arial Black" w:eastAsia="Arial Black" w:cs="Arial Black"/>
      <w:b/>
      <w:bCs/>
      <w:sz w:val="23"/>
      <w:szCs w:val="23"/>
      <w:lang w:val="en-US" w:eastAsia="en-US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pPr>
      <w:spacing w:before="10"/>
    </w:pPr>
    <w:rPr>
      <w:rFonts w:ascii="Microsoft Sans Serif" w:hAnsi="Microsoft Sans Serif" w:eastAsia="Microsoft Sans Serif" w:cs="Microsoft Sans Serif"/>
      <w:sz w:val="21"/>
      <w:szCs w:val="21"/>
      <w:lang w:val="en-US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ind w:left="442" w:hanging="231"/>
    </w:pPr>
    <w:rPr>
      <w:rFonts w:ascii="Microsoft Sans Serif" w:hAnsi="Microsoft Sans Serif" w:eastAsia="Microsoft Sans Serif" w:cs="Microsoft Sans Serif"/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TotalTime>8</TotalTime>
  <ScaleCrop>false</ScaleCrop>
  <LinksUpToDate>false</LinksUpToDate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2026-08-26T05:20:00Z</dcterms:created>
  <dc:creator>SAJIUL</dc:creator>
  <cp:lastModifiedBy>SAJIUL</cp:lastModifiedBy>
  <dcterms:modified xsi:type="dcterms:W3CDTF">2026-08-26T05:59:15Z</dcterms:modified>
  <dc:title>Project Report - Graph Implementation using Adjacency List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2026-08-26T00:00:00Z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2026-08-26T00:00:00Z</vt:filetime>
  </property>
  <property fmtid="{D5CDD505-2E9C-101B-9397-08002B2CF9AE}" pid="6" name="KSOProductBuildVer">
    <vt:lpwstr>2057-12.2.0.23206</vt:lpwstr>
  </property>
  <property fmtid="{D5CDD505-2E9C-101B-9397-08002B2CF9AE}" pid="7" name="ICV">
    <vt:lpwstr>F4862366B74F4CF1BE78F8E743A7D438_12</vt:lpwstr>
  </property>
</Properties>
</file>